
<file path=[Content_Types].xml><?xml version="1.0" encoding="utf-8"?>
<Types xmlns="http://schemas.openxmlformats.org/package/2006/content-types">
  <Default Extension="xml" ContentType="application/xml"/>
  <Default Extension="wmf" ContentType="image/x-wmf"/>
  <Default Extension="rels" ContentType="application/vnd.openxmlformats-package.relationships+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docProps/custom.xml" ContentType="application/vnd.openxmlformats-officedocument.custom-properties+xml"/>
  <Override PartName="/word/document.xml" ContentType="application/vnd.openxmlformats-officedocument.wordprocessingml.document.main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footnotes.xml" ContentType="application/vnd.openxmlformats-officedocument.wordprocessingml.footnotes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theme/theme1.xml" ContentType="application/vnd.openxmlformats-officedocument.theme+xml"/>
</Types>
</file>

<file path=_rels/.rels><?xml version="1.0" encoding="UTF-8" standalone="yes"?>
<Relationships xmlns="http://schemas.openxmlformats.org/package/2006/relationships"><Relationship Id="rId5" Type="http://schemas.openxmlformats.org/officeDocument/2006/relationships/officeDocument" Target="word/document.xml"/><Relationship Id="rId1" Type="http://schemas.openxmlformats.org/package/2006/relationships/metadata/thumbnail" Target="docProps/thumbnail.wmf"/><Relationship Id="rId3" Type="http://schemas.openxmlformats.org/package/2006/relationships/metadata/core-properties" Target="docProps/core.xml"/><Relationship Id="rId2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0="urn:schemas-microsoft-com:office:word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body>
    <w:p w14:paraId="74E50B4D">
      <w:pPr>
        <w:pStyle w:val="2"/>
      </w:pPr>
      <w:r>
        <w:t>AssetFlow Dev Mentor (Web y SQL)</w:t>
      </w:r>
    </w:p>
    <w:p w14:paraId="331D127E">
      <w:pPr>
        <w:pStyle w:val="3"/>
      </w:pPr>
      <w:r>
        <w:t>I. Documento de Arquitectura de Alto Nivel: Aplicación Web CRUD</w:t>
      </w:r>
    </w:p>
    <w:p w14:paraId="510B6B65">
      <w:pPr>
        <w:pStyle w:val="4"/>
      </w:pPr>
      <w:r>
        <w:t>Resumen del Sistema</w:t>
      </w:r>
    </w:p>
    <w:p w14:paraId="08BD6B2F">
      <w:r>
        <w:t>El sistema es una Aplicación de Página Única (SPA) diseñada para la gestión completa de datos, con una arquitectura desacoplada basada en servicios RESTful y el principio de la Base de Datos como Fuente Única de Verdad.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B27FDE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0B1DBFA4">
            <w:r>
              <w:t>Componente</w:t>
            </w:r>
          </w:p>
        </w:tc>
        <w:tc>
          <w:tcPr>
            <w:tcW w:w="2880" w:type="dxa"/>
          </w:tcPr>
          <w:p w14:paraId="36D201C3">
            <w:r>
              <w:t>Tecnología Principal</w:t>
            </w:r>
          </w:p>
        </w:tc>
        <w:tc>
          <w:tcPr>
            <w:tcW w:w="2880" w:type="dxa"/>
          </w:tcPr>
          <w:p w14:paraId="121C237A">
            <w:r>
              <w:t>Rol y Propósito</w:t>
            </w:r>
          </w:p>
        </w:tc>
      </w:tr>
      <w:tr w14:paraId="367F555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C2C58E7">
            <w:r>
              <w:t>Frontend</w:t>
            </w:r>
          </w:p>
        </w:tc>
        <w:tc>
          <w:tcPr>
            <w:tcW w:w="2880" w:type="dxa"/>
          </w:tcPr>
          <w:p w14:paraId="3940A15E">
            <w:r>
              <w:t>Angular</w:t>
            </w:r>
          </w:p>
        </w:tc>
        <w:tc>
          <w:tcPr>
            <w:tcW w:w="2880" w:type="dxa"/>
          </w:tcPr>
          <w:p w14:paraId="11246336">
            <w:r>
              <w:t>Interfaz de Usuario. Gestiona el enrutamiento (SPA) y utiliza Servicios para la comunicación HTTP.</w:t>
            </w:r>
          </w:p>
        </w:tc>
      </w:tr>
      <w:tr w14:paraId="3F2F26CA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4805A0">
            <w:r>
              <w:t>Backend / API</w:t>
            </w:r>
          </w:p>
        </w:tc>
        <w:tc>
          <w:tcPr>
            <w:tcW w:w="2880" w:type="dxa"/>
          </w:tcPr>
          <w:p w14:paraId="1122C18C">
            <w:r>
              <w:t>Python (Django REST Framework)</w:t>
            </w:r>
          </w:p>
        </w:tc>
        <w:tc>
          <w:tcPr>
            <w:tcW w:w="2880" w:type="dxa"/>
          </w:tcPr>
          <w:p w14:paraId="5E299BC7">
            <w:r>
              <w:t>Lógica de Negocio. Expone endpoints REST, valida datos, gestiona la integridad referencial y se comunica con la Base de Datos.</w:t>
            </w:r>
          </w:p>
        </w:tc>
      </w:tr>
      <w:tr w14:paraId="0D87FE3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5DAA27EB">
            <w:r>
              <w:t>Base de Datos</w:t>
            </w:r>
          </w:p>
        </w:tc>
        <w:tc>
          <w:tcPr>
            <w:tcW w:w="2880" w:type="dxa"/>
          </w:tcPr>
          <w:p w14:paraId="02E311C3">
            <w:r>
              <w:t>SQL Relacional</w:t>
            </w:r>
          </w:p>
        </w:tc>
        <w:tc>
          <w:tcPr>
            <w:tcW w:w="2880" w:type="dxa"/>
          </w:tcPr>
          <w:p w14:paraId="3710F61E">
            <w:r>
              <w:t>Persistencia de datos. Fuente Única de Verdad.</w:t>
            </w:r>
          </w:p>
        </w:tc>
      </w:tr>
    </w:tbl>
    <w:p w14:paraId="11D67F69">
      <w:pPr>
        <w:pStyle w:val="3"/>
      </w:pPr>
      <w:r>
        <w:t>II. Diseño de la Base de Datos (Modelo E-R)</w:t>
      </w:r>
    </w:p>
    <w:p w14:paraId="65A0C472">
      <w:r>
        <w:t>Definimos las entidades básicas necesarias para la aplicación CRUD, estableciendo las relaciones clave y la Integridad Referencial.</w:t>
      </w:r>
      <w:bookmarkStart w:id="0" w:name="_GoBack"/>
      <w:bookmarkEnd w:id="0"/>
    </w:p>
    <w:p w14:paraId="0A42E630">
      <w:pPr>
        <w:pStyle w:val="4"/>
      </w:pPr>
      <w:r>
        <w:t>A. Entidades Principales (Ejemplo)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880"/>
        <w:gridCol w:w="2880"/>
        <w:gridCol w:w="2880"/>
      </w:tblGrid>
      <w:tr w14:paraId="37B28B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5F6D711">
            <w:r>
              <w:t>Entidad</w:t>
            </w:r>
          </w:p>
        </w:tc>
        <w:tc>
          <w:tcPr>
            <w:tcW w:w="2880" w:type="dxa"/>
          </w:tcPr>
          <w:p w14:paraId="766B6510">
            <w:r>
              <w:t>Propósito</w:t>
            </w:r>
          </w:p>
        </w:tc>
        <w:tc>
          <w:tcPr>
            <w:tcW w:w="2880" w:type="dxa"/>
          </w:tcPr>
          <w:p w14:paraId="085427AC">
            <w:r>
              <w:t>Atributos Clave</w:t>
            </w:r>
          </w:p>
        </w:tc>
      </w:tr>
      <w:tr w14:paraId="20B3F44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21771687">
            <w:r>
              <w:t>Activo</w:t>
            </w:r>
          </w:p>
        </w:tc>
        <w:tc>
          <w:tcPr>
            <w:tcW w:w="2880" w:type="dxa"/>
          </w:tcPr>
          <w:p w14:paraId="073093EF">
            <w:r>
              <w:t>Elemento principal de la gestión (e.g., equipo, stock).</w:t>
            </w:r>
          </w:p>
        </w:tc>
        <w:tc>
          <w:tcPr>
            <w:tcW w:w="2880" w:type="dxa"/>
          </w:tcPr>
          <w:p w14:paraId="0BD18C36">
            <w:r>
              <w:t>id (PK), nombre, descripcion, fecha_adquisicion, valor_inicial, categoria_id (FK)</w:t>
            </w:r>
          </w:p>
        </w:tc>
      </w:tr>
      <w:tr w14:paraId="77594F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0D005E3">
            <w:r>
              <w:t>Categoria</w:t>
            </w:r>
          </w:p>
        </w:tc>
        <w:tc>
          <w:tcPr>
            <w:tcW w:w="2880" w:type="dxa"/>
          </w:tcPr>
          <w:p w14:paraId="4E065EE6">
            <w:r>
              <w:t>Agrupación lógica de Activos (e.g., Electrónica, Inmobiliario).</w:t>
            </w:r>
          </w:p>
        </w:tc>
        <w:tc>
          <w:tcPr>
            <w:tcW w:w="2880" w:type="dxa"/>
          </w:tcPr>
          <w:p w14:paraId="4E5861D8">
            <w:r>
              <w:t>id (PK), nombre, codigo</w:t>
            </w:r>
          </w:p>
        </w:tc>
      </w:tr>
      <w:tr w14:paraId="57001CD9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880" w:type="dxa"/>
          </w:tcPr>
          <w:p w14:paraId="1BD040DE">
            <w:r>
              <w:t>Usuario</w:t>
            </w:r>
          </w:p>
        </w:tc>
        <w:tc>
          <w:tcPr>
            <w:tcW w:w="2880" w:type="dxa"/>
          </w:tcPr>
          <w:p w14:paraId="1FAE8E7C">
            <w:r>
              <w:t>Gestión de acceso y responsabilidades (CRUD).</w:t>
            </w:r>
          </w:p>
        </w:tc>
        <w:tc>
          <w:tcPr>
            <w:tcW w:w="2880" w:type="dxa"/>
          </w:tcPr>
          <w:p w14:paraId="69CEE9C4">
            <w:r>
              <w:t>id (PK), username, email, rol</w:t>
            </w:r>
          </w:p>
        </w:tc>
      </w:tr>
    </w:tbl>
    <w:p w14:paraId="3155BDF0">
      <w:pPr>
        <w:pStyle w:val="4"/>
      </w:pPr>
      <w:r>
        <w:t>B. Integridad Referencial</w:t>
      </w:r>
    </w:p>
    <w:p w14:paraId="0EE97BF3">
      <w:r>
        <w:t>El Backend (a través del ORM de Django) debe gestionar y hacer cumplir las reglas de las Claves Foráneas.</w:t>
      </w:r>
    </w:p>
    <w:p w14:paraId="2AAB45F8">
      <w:r>
        <w:t>Regla de Negocio: Si se intenta eliminar una Categoria que tiene Activos asociados, el backend debe impedir la operación o solicitar una confirmación explícita para evitar la corrupción de datos.</w:t>
      </w:r>
    </w:p>
    <w:p w14:paraId="19E6D7A8">
      <w:pPr>
        <w:pStyle w:val="3"/>
      </w:pPr>
      <w:r>
        <w:t>III. Diseño del Backend (API RESTful)</w:t>
      </w:r>
    </w:p>
    <w:p w14:paraId="27A6F188">
      <w:r>
        <w:t>El Backend, implementado con Django REST Framework, sirve como la capa de comunicación y validación entre el Frontend y la Base de Datos.</w:t>
      </w:r>
    </w:p>
    <w:p w14:paraId="0C281551">
      <w:pPr>
        <w:pStyle w:val="4"/>
      </w:pPr>
      <w:r>
        <w:t>A. Endpoints REST (Contrato de la API)</w:t>
      </w:r>
    </w:p>
    <w:tbl>
      <w:tblPr>
        <w:tblStyle w:val="12"/>
        <w:tblW w:w="0" w:type="auto"/>
        <w:tblInd w:w="0" w:type="dxa"/>
        <w:tblLayout w:type="autofit"/>
        <w:tblCellMar>
          <w:top w:w="0" w:type="dxa"/>
          <w:left w:w="108" w:type="dxa"/>
          <w:bottom w:w="0" w:type="dxa"/>
          <w:right w:w="108" w:type="dxa"/>
        </w:tblCellMar>
      </w:tblPr>
      <w:tblGrid>
        <w:gridCol w:w="2160"/>
        <w:gridCol w:w="2160"/>
        <w:gridCol w:w="2295"/>
        <w:gridCol w:w="2160"/>
      </w:tblGrid>
      <w:tr w14:paraId="510B95BE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3AEAEB86">
            <w:r>
              <w:t>Recurso (Modelo)</w:t>
            </w:r>
          </w:p>
        </w:tc>
        <w:tc>
          <w:tcPr>
            <w:tcW w:w="2160" w:type="dxa"/>
          </w:tcPr>
          <w:p w14:paraId="4289D880">
            <w:r>
              <w:t>HTTP Método</w:t>
            </w:r>
          </w:p>
        </w:tc>
        <w:tc>
          <w:tcPr>
            <w:tcW w:w="2160" w:type="dxa"/>
          </w:tcPr>
          <w:p w14:paraId="1E8FDD27">
            <w:r>
              <w:t>URL del Endpoint</w:t>
            </w:r>
          </w:p>
        </w:tc>
        <w:tc>
          <w:tcPr>
            <w:tcW w:w="2160" w:type="dxa"/>
          </w:tcPr>
          <w:p w14:paraId="5D37D9F0">
            <w:r>
              <w:t>Propósito (Operación CRUD)</w:t>
            </w:r>
          </w:p>
        </w:tc>
      </w:tr>
      <w:tr w14:paraId="24DE176F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26DC9A4">
            <w:r>
              <w:t>Activos</w:t>
            </w:r>
          </w:p>
        </w:tc>
        <w:tc>
          <w:tcPr>
            <w:tcW w:w="2160" w:type="dxa"/>
          </w:tcPr>
          <w:p w14:paraId="030941BC">
            <w:r>
              <w:t>GET</w:t>
            </w:r>
          </w:p>
        </w:tc>
        <w:tc>
          <w:tcPr>
            <w:tcW w:w="2160" w:type="dxa"/>
          </w:tcPr>
          <w:p w14:paraId="0880D594">
            <w:r>
              <w:t>/api/v1/activos/</w:t>
            </w:r>
          </w:p>
        </w:tc>
        <w:tc>
          <w:tcPr>
            <w:tcW w:w="2160" w:type="dxa"/>
          </w:tcPr>
          <w:p w14:paraId="01CF8499">
            <w:r>
              <w:t>Read: Listar todos los activos.</w:t>
            </w:r>
          </w:p>
        </w:tc>
      </w:tr>
      <w:tr w14:paraId="770BE9B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067B5C7">
            <w:r>
              <w:t>Activos</w:t>
            </w:r>
          </w:p>
        </w:tc>
        <w:tc>
          <w:tcPr>
            <w:tcW w:w="2160" w:type="dxa"/>
          </w:tcPr>
          <w:p w14:paraId="49B5854E">
            <w:r>
              <w:t>POST</w:t>
            </w:r>
          </w:p>
        </w:tc>
        <w:tc>
          <w:tcPr>
            <w:tcW w:w="2160" w:type="dxa"/>
          </w:tcPr>
          <w:p w14:paraId="2195D559">
            <w:r>
              <w:t>/api/v1/activos/</w:t>
            </w:r>
          </w:p>
        </w:tc>
        <w:tc>
          <w:tcPr>
            <w:tcW w:w="2160" w:type="dxa"/>
          </w:tcPr>
          <w:p w14:paraId="2B10D84D">
            <w:r>
              <w:t>Create: Crear un nuevo activo.</w:t>
            </w:r>
          </w:p>
        </w:tc>
      </w:tr>
      <w:tr w14:paraId="27B0F433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7FDE70E">
            <w:r>
              <w:t>Activos</w:t>
            </w:r>
          </w:p>
        </w:tc>
        <w:tc>
          <w:tcPr>
            <w:tcW w:w="2160" w:type="dxa"/>
          </w:tcPr>
          <w:p w14:paraId="699CFB39">
            <w:r>
              <w:t>GET</w:t>
            </w:r>
          </w:p>
        </w:tc>
        <w:tc>
          <w:tcPr>
            <w:tcW w:w="2160" w:type="dxa"/>
          </w:tcPr>
          <w:p w14:paraId="569014C3">
            <w:r>
              <w:t>/api/v1/activos/{id}/</w:t>
            </w:r>
          </w:p>
        </w:tc>
        <w:tc>
          <w:tcPr>
            <w:tcW w:w="2160" w:type="dxa"/>
          </w:tcPr>
          <w:p w14:paraId="63308458">
            <w:r>
              <w:t>Read: Obtener detalles de un activo específico.</w:t>
            </w:r>
          </w:p>
        </w:tc>
      </w:tr>
      <w:tr w14:paraId="2CE57171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5B43DAD2">
            <w:r>
              <w:t>Activos</w:t>
            </w:r>
          </w:p>
        </w:tc>
        <w:tc>
          <w:tcPr>
            <w:tcW w:w="2160" w:type="dxa"/>
          </w:tcPr>
          <w:p w14:paraId="251AA065">
            <w:r>
              <w:t>PUT/PATCH</w:t>
            </w:r>
          </w:p>
        </w:tc>
        <w:tc>
          <w:tcPr>
            <w:tcW w:w="2160" w:type="dxa"/>
          </w:tcPr>
          <w:p w14:paraId="57015277">
            <w:r>
              <w:t>/api/v1/activos/{id}/</w:t>
            </w:r>
          </w:p>
        </w:tc>
        <w:tc>
          <w:tcPr>
            <w:tcW w:w="2160" w:type="dxa"/>
          </w:tcPr>
          <w:p w14:paraId="2FB8222E">
            <w:r>
              <w:t>Update: Modificar un activo existente.</w:t>
            </w:r>
          </w:p>
        </w:tc>
      </w:tr>
      <w:tr w14:paraId="51D778BD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1C782298">
            <w:r>
              <w:t>Activos</w:t>
            </w:r>
          </w:p>
        </w:tc>
        <w:tc>
          <w:tcPr>
            <w:tcW w:w="2160" w:type="dxa"/>
          </w:tcPr>
          <w:p w14:paraId="50BE98BA">
            <w:r>
              <w:t>DELETE</w:t>
            </w:r>
          </w:p>
        </w:tc>
        <w:tc>
          <w:tcPr>
            <w:tcW w:w="2160" w:type="dxa"/>
          </w:tcPr>
          <w:p w14:paraId="31AE79EA">
            <w:r>
              <w:t>/api/v1/activos/{id}/</w:t>
            </w:r>
          </w:p>
        </w:tc>
        <w:tc>
          <w:tcPr>
            <w:tcW w:w="2160" w:type="dxa"/>
          </w:tcPr>
          <w:p w14:paraId="49D4F641">
            <w:r>
              <w:t>Delete: Eliminar un activo.</w:t>
            </w:r>
          </w:p>
        </w:tc>
      </w:tr>
      <w:tr w14:paraId="2A653970">
        <w:tblPrEx>
          <w:tblCellMar>
            <w:top w:w="0" w:type="dxa"/>
            <w:left w:w="108" w:type="dxa"/>
            <w:bottom w:w="0" w:type="dxa"/>
            <w:right w:w="108" w:type="dxa"/>
          </w:tblCellMar>
        </w:tblPrEx>
        <w:tc>
          <w:tcPr>
            <w:tcW w:w="2160" w:type="dxa"/>
          </w:tcPr>
          <w:p w14:paraId="2ABAB61B">
            <w:r>
              <w:t>Categorias</w:t>
            </w:r>
          </w:p>
        </w:tc>
        <w:tc>
          <w:tcPr>
            <w:tcW w:w="2160" w:type="dxa"/>
          </w:tcPr>
          <w:p w14:paraId="3B582098">
            <w:r>
              <w:t>GET</w:t>
            </w:r>
          </w:p>
        </w:tc>
        <w:tc>
          <w:tcPr>
            <w:tcW w:w="2160" w:type="dxa"/>
          </w:tcPr>
          <w:p w14:paraId="323A9897">
            <w:r>
              <w:t>/api/v1/categorias/</w:t>
            </w:r>
          </w:p>
        </w:tc>
        <w:tc>
          <w:tcPr>
            <w:tcW w:w="2160" w:type="dxa"/>
          </w:tcPr>
          <w:p w14:paraId="7162C4ED">
            <w:r>
              <w:t>Read: Listar todas las categorías.</w:t>
            </w:r>
          </w:p>
        </w:tc>
      </w:tr>
    </w:tbl>
    <w:p w14:paraId="2659A492">
      <w:pPr>
        <w:pStyle w:val="4"/>
      </w:pPr>
      <w:r>
        <w:t>B. Flujo de Control y Validación</w:t>
      </w:r>
    </w:p>
    <w:p w14:paraId="6D36A77C">
      <w:pPr>
        <w:pStyle w:val="25"/>
      </w:pPr>
      <w:r>
        <w:t>Request (JSON): El Frontend envía una solicitud HTTP con un payload JSON.</w:t>
      </w:r>
    </w:p>
    <w:p w14:paraId="6E9BC104">
      <w:pPr>
        <w:pStyle w:val="25"/>
      </w:pPr>
      <w:r>
        <w:t>Serialización y Validación: DRF recibe la petición y la pasa al Serializador correspondiente, que valida los campos y restricciones.</w:t>
      </w:r>
    </w:p>
    <w:p w14:paraId="247AFB52">
      <w:pPr>
        <w:pStyle w:val="25"/>
      </w:pPr>
      <w:r>
        <w:t>Lógica del Negocio: La Vista/Viewset ejecuta la lógica (por ejemplo, verificar permisos de usuario).</w:t>
      </w:r>
    </w:p>
    <w:p w14:paraId="1EF2B099">
      <w:pPr>
        <w:pStyle w:val="25"/>
      </w:pPr>
      <w:r>
        <w:t>Persistencia: El ORM interactúa con la Base de Datos para ejecutar la operación (garantizando la Integridad Referencial).</w:t>
      </w:r>
    </w:p>
    <w:p w14:paraId="65993054">
      <w:pPr>
        <w:pStyle w:val="25"/>
      </w:pPr>
      <w:r>
        <w:t>Response (JSON): El resultado (éxito o error) se serializa de vuelta a JSON y se envía al Frontend.</w:t>
      </w:r>
    </w:p>
    <w:p w14:paraId="0BAAA7C4">
      <w:pPr>
        <w:pStyle w:val="3"/>
      </w:pPr>
      <w:r>
        <w:t>IV. Diseño del Frontend (Angular SPA)</w:t>
      </w:r>
    </w:p>
    <w:p w14:paraId="121A7C61">
      <w:r>
        <w:t>El Frontend debe ser eficiente, modular y centrarse en una experiencia de usuario fluida (Single Page Application).</w:t>
      </w:r>
    </w:p>
    <w:p w14:paraId="22B8096E">
      <w:pPr>
        <w:pStyle w:val="4"/>
      </w:pPr>
      <w:r>
        <w:t>A. Modularidad y Composición de Componentes</w:t>
      </w:r>
    </w:p>
    <w:p w14:paraId="4F2F9708">
      <w:r>
        <w:t>La aplicación se construirá a partir de componentes pequeños y enfocados, siguiendo el principio de Composición de Componentes.</w:t>
      </w:r>
    </w:p>
    <w:p w14:paraId="7D01E303">
      <w:r>
        <w:t>Componentes Contenedores (Smart/Stateful): Responsables de obtener datos a través de los Servicios, gestionar el estado y pasar datos a los componentes de presentación. (Ej: ActivoPage, ActivoFormContainer).</w:t>
      </w:r>
    </w:p>
    <w:p w14:paraId="0CCEDA14">
      <w:r>
        <w:t>Componentes de Presentación (Dumb/Stateless): Solo reciben datos a través de Inputs y emiten eventos a través de Outputs. Son reutilizables. (Ej: ActivoCard, ListaTabla).</w:t>
      </w:r>
    </w:p>
    <w:p w14:paraId="55E15C40">
      <w:pPr>
        <w:pStyle w:val="4"/>
      </w:pPr>
      <w:r>
        <w:t>B. Patrón de Servicios para Comunicación HTTP</w:t>
      </w:r>
    </w:p>
    <w:p w14:paraId="0FD88555">
      <w:r>
        <w:t>Propósito: Los Servicios de Angular centralizan la lógica de comunicación con el Backend.</w:t>
      </w:r>
    </w:p>
    <w:p w14:paraId="790B13BC">
      <w:r>
        <w:t>Encapsulación: Un servicio (e.g., ActivoService) será el único que use el HttpClient de Angular para realizar las peticiones CRUD a la API RESTful.</w:t>
      </w:r>
    </w:p>
    <w:p w14:paraId="1A0A4209">
      <w:r>
        <w:t>Flujo: Los Componentes Contenedores inyectan y llaman a los métodos del Servicio (e.g., activoService.getActivos()), y se suscriben a los Observables resultantes (RxJS) para reaccionar a la respuesta de la API.</w:t>
      </w:r>
    </w:p>
    <w:sectPr>
      <w:pgSz w:w="12240" w:h="15840"/>
      <w:pgMar w:top="1440" w:right="1800" w:bottom="1440" w:left="1800" w:header="720" w:footer="720" w:gutter="0"/>
      <w:cols w:space="720" w:num="1"/>
      <w:docGrid w:linePitch="360" w:charSpace="0"/>
    </w:sectPr>
  </w:body>
</w:document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endnote w:type="separator" w:id="0">
    <w:p>
      <w:pPr>
        <w:spacing w:line="240" w:lineRule="auto"/>
      </w:pPr>
      <w:r>
        <w:separator/>
      </w:r>
    </w:p>
  </w:endnote>
  <w:endnote w:type="continuationSeparator" w:id="1">
    <w:p>
      <w:pPr>
        <w:spacing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Times New Roman">
    <w:panose1 w:val="02020603050405020304"/>
    <w:charset w:val="00"/>
    <w:family w:val="roman"/>
    <w:pitch w:val="variable"/>
    <w:sig w:usb0="20007A87" w:usb1="80000000" w:usb2="00000008" w:usb3="00000000" w:csb0="000001FF" w:csb1="00000000"/>
  </w:font>
  <w:font w:name="宋体">
    <w:altName w:val="SimSun"/>
    <w:panose1 w:val="02010600030101010101"/>
    <w:charset w:val="86"/>
    <w:family w:val="auto"/>
    <w:pitch w:val="variable"/>
    <w:sig w:usb0="00000003" w:usb1="080E0000" w:usb2="00000010" w:usb3="00000000" w:csb0="00040001" w:csb1="00000000"/>
  </w:font>
  <w:font w:name="SimSun">
    <w:panose1 w:val="02010600030101010101"/>
    <w:charset w:val="86"/>
    <w:family w:val="auto"/>
    <w:pitch w:val="default"/>
    <w:sig w:usb0="00000203" w:usb1="288F0000" w:usb2="00000006" w:usb3="00000000" w:csb0="00040001" w:csb1="00000000"/>
  </w:font>
  <w:font w:name="Arial">
    <w:panose1 w:val="020B0604020202020204"/>
    <w:charset w:val="00"/>
    <w:family w:val="swiss"/>
    <w:pitch w:val="default"/>
    <w:sig w:usb0="E0002EFF" w:usb1="C000785B" w:usb2="00000009" w:usb3="00000000" w:csb0="400001FF" w:csb1="FFFF0000"/>
  </w:font>
  <w:font w:name="Courier New">
    <w:panose1 w:val="02070309020205020404"/>
    <w:charset w:val="00"/>
    <w:family w:val="modern"/>
    <w:pitch w:val="default"/>
    <w:sig w:usb0="E0002EFF" w:usb1="C0007843" w:usb2="00000009" w:usb3="00000000" w:csb0="400001FF" w:csb1="FFFF0000"/>
  </w:font>
  <w:font w:name="黑体">
    <w:altName w:val="SimSun"/>
    <w:panose1 w:val="02010609060101010101"/>
    <w:charset w:val="86"/>
    <w:family w:val="modern"/>
    <w:pitch w:val="default"/>
    <w:sig w:usb0="800002BF" w:usb1="38CF7CFA" w:usb2="00000016" w:usb3="00000000" w:csb0="00040001" w:csb1="00000000"/>
  </w:font>
  <w:font w:name="Wingdings">
    <w:panose1 w:val="05000000000000000000"/>
    <w:charset w:val="02"/>
    <w:family w:val="auto"/>
    <w:pitch w:val="default"/>
    <w:sig w:usb0="00000000" w:usb1="00000000" w:usb2="00000000" w:usb3="00000000" w:csb0="80000000" w:csb1="00000000"/>
  </w:font>
  <w:font w:name="Calibri">
    <w:panose1 w:val="020F0502020204030204"/>
    <w:charset w:val="00"/>
    <w:family w:val="swiss"/>
    <w:pitch w:val="default"/>
    <w:sig w:usb0="E4002EFF" w:usb1="C200247B" w:usb2="00000009" w:usb3="00000000" w:csb0="200001FF" w:csb1="00000000"/>
  </w:font>
  <w:font w:name="Cambria">
    <w:panose1 w:val="02040503050406030204"/>
    <w:charset w:val="00"/>
    <w:family w:val="auto"/>
    <w:pitch w:val="default"/>
    <w:sig w:usb0="E00006FF" w:usb1="420024FF" w:usb2="02000000" w:usb3="00000000" w:csb0="2000019F" w:csb1="00000000"/>
  </w:font>
  <w:font w:name="ＭＳ 明朝">
    <w:altName w:val="Yu Gothic"/>
    <w:panose1 w:val="00000000000000000000"/>
    <w:charset w:val="80"/>
    <w:family w:val="roman"/>
    <w:pitch w:val="default"/>
    <w:sig w:usb0="00000000" w:usb1="00000000" w:usb2="00000010" w:usb3="00000000" w:csb0="00020000" w:csb1="00000000"/>
  </w:font>
  <w:font w:name="ＭＳ 明朝">
    <w:altName w:val="SimSun"/>
    <w:panose1 w:val="00000000000000000000"/>
    <w:charset w:val="86"/>
    <w:family w:val="auto"/>
    <w:pitch w:val="default"/>
    <w:sig w:usb0="00000000" w:usb1="00000000" w:usb2="00000000" w:usb3="00000000" w:csb0="00000000" w:csb1="00000000"/>
  </w:font>
  <w:font w:name="MS Gothic">
    <w:panose1 w:val="020B0609070205080204"/>
    <w:charset w:val="80"/>
    <w:family w:val="modern"/>
    <w:pitch w:val="default"/>
    <w:sig w:usb0="E00002FF" w:usb1="6AC7FDFB" w:usb2="08000012" w:usb3="00000000" w:csb0="4002009F" w:csb1="DFD70000"/>
  </w:font>
  <w:font w:name="Symbol">
    <w:panose1 w:val="05050102010706020507"/>
    <w:charset w:val="02"/>
    <w:family w:val="auto"/>
    <w:pitch w:val="default"/>
    <w:sig w:usb0="00000000" w:usb1="00000000" w:usb2="00000000" w:usb3="00000000" w:csb0="80000000" w:csb1="00000000"/>
  </w:font>
  <w:font w:name="Courier">
    <w:altName w:val="Courier New"/>
    <w:panose1 w:val="02000500000000000000"/>
    <w:charset w:val="00"/>
    <w:family w:val="auto"/>
    <w:pitch w:val="default"/>
    <w:sig w:usb0="00000000" w:usb1="00000000" w:usb2="00000000" w:usb3="00000000" w:csb0="00000001" w:csb1="00000000"/>
  </w:font>
  <w:font w:name="ＭＳ 明朝">
    <w:altName w:val="Segoe Print"/>
    <w:panose1 w:val="00000000000000000000"/>
    <w:charset w:val="00"/>
    <w:family w:val="auto"/>
    <w:pitch w:val="default"/>
    <w:sig w:usb0="00000000" w:usb1="00000000" w:usb2="00000000" w:usb3="00000000" w:csb0="00000000" w:csb1="00000000"/>
  </w:font>
  <w:font w:name="Segoe Print">
    <w:panose1 w:val="02000600000000000000"/>
    <w:charset w:val="00"/>
    <w:family w:val="auto"/>
    <w:pitch w:val="default"/>
    <w:sig w:usb0="0000028F" w:usb1="00000000" w:usb2="00000000" w:usb3="00000000" w:csb0="2000009F" w:csb1="47010000"/>
  </w:font>
</w:fonts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="http://schemas.openxmlformats.org/wordprocessingml/2006/main" xmlns:w14="http://schemas.microsoft.com/office/word/2010/wordml" xmlns:w15="http://schemas.microsoft.com/office/word/2012/wordml" xmlns:w10="urn:schemas-microsoft-com:office:word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15 wp14">
  <w:footnote w:type="separator" w:id="0">
    <w:p>
      <w:pPr>
        <w:spacing w:before="0" w:after="0" w:line="276" w:lineRule="auto"/>
      </w:pPr>
      <w:r>
        <w:separator/>
      </w:r>
    </w:p>
  </w:footnote>
  <w:footnote w:type="continuationSeparator" w:id="1">
    <w:p>
      <w:pPr>
        <w:spacing w:before="0" w:after="0" w:line="276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wpsCustomData="http://www.wps.cn/officeDocument/2013/wpsCustomData" mc:Ignorable="w14 wp14">
  <w:abstractNum w:abstractNumId="0">
    <w:nsid w:val="FFFFFF7E"/>
    <w:multiLevelType w:val="singleLevel"/>
    <w:tmpl w:val="FFFFFF7E"/>
    <w:lvl w:ilvl="0" w:tentative="0">
      <w:start w:val="1"/>
      <w:numFmt w:val="decimal"/>
      <w:pStyle w:val="24"/>
      <w:lvlText w:val="%1."/>
      <w:lvlJc w:val="left"/>
      <w:pPr>
        <w:tabs>
          <w:tab w:val="left" w:pos="1080"/>
        </w:tabs>
        <w:ind w:left="1080" w:hanging="360"/>
      </w:pPr>
    </w:lvl>
  </w:abstractNum>
  <w:abstractNum w:abstractNumId="1">
    <w:nsid w:val="FFFFFF7F"/>
    <w:multiLevelType w:val="singleLevel"/>
    <w:tmpl w:val="FFFFFF7F"/>
    <w:lvl w:ilvl="0" w:tentative="0">
      <w:start w:val="1"/>
      <w:numFmt w:val="decimal"/>
      <w:pStyle w:val="22"/>
      <w:lvlText w:val="%1."/>
      <w:lvlJc w:val="left"/>
      <w:pPr>
        <w:tabs>
          <w:tab w:val="left" w:pos="720"/>
        </w:tabs>
        <w:ind w:left="720" w:hanging="360"/>
      </w:pPr>
    </w:lvl>
  </w:abstractNum>
  <w:abstractNum w:abstractNumId="2">
    <w:nsid w:val="FFFFFF82"/>
    <w:multiLevelType w:val="singleLevel"/>
    <w:tmpl w:val="FFFFFF82"/>
    <w:lvl w:ilvl="0" w:tentative="0">
      <w:start w:val="1"/>
      <w:numFmt w:val="bullet"/>
      <w:pStyle w:val="27"/>
      <w:lvlText w:val=""/>
      <w:lvlJc w:val="left"/>
      <w:pPr>
        <w:tabs>
          <w:tab w:val="left" w:pos="1080"/>
        </w:tabs>
        <w:ind w:left="1080" w:hanging="360"/>
      </w:pPr>
      <w:rPr>
        <w:rFonts w:hint="default" w:ascii="Symbol" w:hAnsi="Symbol"/>
      </w:rPr>
    </w:lvl>
  </w:abstractNum>
  <w:abstractNum w:abstractNumId="3">
    <w:nsid w:val="FFFFFF83"/>
    <w:multiLevelType w:val="singleLevel"/>
    <w:tmpl w:val="FFFFFF83"/>
    <w:lvl w:ilvl="0" w:tentative="0">
      <w:start w:val="1"/>
      <w:numFmt w:val="bullet"/>
      <w:pStyle w:val="30"/>
      <w:lvlText w:val=""/>
      <w:lvlJc w:val="left"/>
      <w:pPr>
        <w:tabs>
          <w:tab w:val="left" w:pos="720"/>
        </w:tabs>
        <w:ind w:left="720" w:hanging="360"/>
      </w:pPr>
      <w:rPr>
        <w:rFonts w:hint="default" w:ascii="Symbol" w:hAnsi="Symbol"/>
      </w:rPr>
    </w:lvl>
  </w:abstractNum>
  <w:abstractNum w:abstractNumId="4">
    <w:nsid w:val="FFFFFF88"/>
    <w:multiLevelType w:val="singleLevel"/>
    <w:tmpl w:val="FFFFFF88"/>
    <w:lvl w:ilvl="0" w:tentative="0">
      <w:start w:val="1"/>
      <w:numFmt w:val="decimal"/>
      <w:pStyle w:val="25"/>
      <w:lvlText w:val="%1."/>
      <w:lvlJc w:val="left"/>
      <w:pPr>
        <w:tabs>
          <w:tab w:val="left" w:pos="360"/>
        </w:tabs>
        <w:ind w:left="360" w:hanging="360"/>
      </w:pPr>
    </w:lvl>
  </w:abstractNum>
  <w:abstractNum w:abstractNumId="5">
    <w:nsid w:val="FFFFFF89"/>
    <w:multiLevelType w:val="singleLevel"/>
    <w:tmpl w:val="FFFFFF89"/>
    <w:lvl w:ilvl="0" w:tentative="0">
      <w:start w:val="1"/>
      <w:numFmt w:val="bullet"/>
      <w:pStyle w:val="29"/>
      <w:lvlText w:val=""/>
      <w:lvlJc w:val="left"/>
      <w:pPr>
        <w:tabs>
          <w:tab w:val="left" w:pos="360"/>
        </w:tabs>
        <w:ind w:left="360" w:hanging="360"/>
      </w:pPr>
      <w:rPr>
        <w:rFonts w:hint="default" w:ascii="Symbol" w:hAnsi="Symbol"/>
      </w:rPr>
    </w:lvl>
  </w:abstractNum>
  <w:num w:numId="1">
    <w:abstractNumId w:val="1"/>
  </w:num>
  <w:num w:numId="2">
    <w:abstractNumId w:val="0"/>
  </w:num>
  <w:num w:numId="3">
    <w:abstractNumId w:val="4"/>
  </w:num>
  <w:num w:numId="4">
    <w:abstractNumId w:val="2"/>
  </w:num>
  <w:num w:numId="5">
    <w:abstractNumId w:val="5"/>
  </w:num>
  <w:num w:numId="6">
    <w:abstractNumId w:val="3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xmlns:wpsCustomData="http://www.wps.cn/officeDocument/2013/wpsCustomData" mc:Ignorable="w14">
  <w:zoom w:percent="100"/>
  <w:documentProtection w:enforcement="0"/>
  <w:defaultTabStop w:val="720"/>
  <w:characterSpacingControl w:val="doNotCompress"/>
  <w:footnotePr>
    <w:footnote w:id="0"/>
    <w:footnote w:id="1"/>
  </w:footnotePr>
  <w:endnotePr>
    <w:endnote w:id="0"/>
    <w:endnote w:id="1"/>
  </w:endnotePr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  <w:rsid w:val="356340E3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doNotAutoCompressPictures/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14:defaultImageDpi w14:val="300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="http://schemas.openxmlformats.org/wordprocessingml/2006/main" xmlns:w14="http://schemas.microsoft.com/office/word/2010/wordml" xmlns:w10="urn:schemas-microsoft-com:office:word" xmlns:sl="http://schemas.openxmlformats.org/schemaLibrary/2006/main" xmlns:wpsCustomData="http://www.wps.cn/officeDocument/2013/wpsCustomData" mc:Ignorable="w14">
  <w:docDefaults>
    <w:rPrDefault>
      <w:rPr>
        <w:rFonts w:asciiTheme="minorHAnsi" w:hAnsiTheme="minorHAnsi" w:eastAsiaTheme="minorEastAsia" w:cstheme="minorBidi"/>
      </w:rPr>
    </w:rPrDefault>
    <w:pPrDefault/>
  </w:docDefaults>
  <w:latentStyles w:count="260" w:defQFormat="0" w:defUnhideWhenUsed="1" w:defSemiHidden="1" w:defUIPriority="99" w:defLockedState="0">
    <w:lsdException w:qFormat="1" w:unhideWhenUsed="0" w:uiPriority="0" w:semiHidden="0" w:name="Normal"/>
    <w:lsdException w:qFormat="1" w:unhideWhenUsed="0" w:uiPriority="9" w:semiHidden="0" w:name="heading 1"/>
    <w:lsdException w:qFormat="1" w:uiPriority="9" w:semiHidden="0" w:name="heading 2"/>
    <w:lsdException w:qFormat="1" w:uiPriority="9" w:semiHidden="0" w:name="heading 3"/>
    <w:lsdException w:qFormat="1" w:uiPriority="9" w:name="heading 4"/>
    <w:lsdException w:qFormat="1" w:uiPriority="9" w:name="heading 5"/>
    <w:lsdException w:qFormat="1" w:uiPriority="9" w:name="heading 6"/>
    <w:lsdException w:qFormat="1" w:uiPriority="9" w:name="heading 7"/>
    <w:lsdException w:qFormat="1" w:uiPriority="9" w:name="heading 8"/>
    <w:lsdException w:qFormat="1" w:uiPriority="9" w:name="heading 9"/>
    <w:lsdException w:uiPriority="99" w:name="index 1"/>
    <w:lsdException w:uiPriority="99" w:name="index 2"/>
    <w:lsdException w:uiPriority="99" w:name="index 3"/>
    <w:lsdException w:uiPriority="99" w:name="index 4"/>
    <w:lsdException w:uiPriority="99" w:name="index 5"/>
    <w:lsdException w:uiPriority="99" w:name="index 6"/>
    <w:lsdException w:uiPriority="99" w:name="index 7"/>
    <w:lsdException w:uiPriority="99" w:name="index 8"/>
    <w:lsdException w:uiPriority="99" w:name="index 9"/>
    <w:lsdException w:uiPriority="39" w:name="toc 1"/>
    <w:lsdException w:uiPriority="39" w:name="toc 2"/>
    <w:lsdException w:uiPriority="39" w:name="toc 3"/>
    <w:lsdException w:uiPriority="39" w:name="toc 4"/>
    <w:lsdException w:uiPriority="39" w:name="toc 5"/>
    <w:lsdException w:uiPriority="39" w:name="toc 6"/>
    <w:lsdException w:uiPriority="39" w:name="toc 7"/>
    <w:lsdException w:uiPriority="39" w:name="toc 8"/>
    <w:lsdException w:uiPriority="39" w:name="toc 9"/>
    <w:lsdException w:uiPriority="99" w:name="Normal Indent"/>
    <w:lsdException w:uiPriority="99" w:name="footnote text"/>
    <w:lsdException w:uiPriority="99" w:name="annotation text"/>
    <w:lsdException w:uiPriority="99" w:semiHidden="0" w:name="header"/>
    <w:lsdException w:uiPriority="99" w:semiHidden="0" w:name="footer"/>
    <w:lsdException w:uiPriority="99" w:name="index heading"/>
    <w:lsdException w:qFormat="1" w:uiPriority="35" w:name="caption"/>
    <w:lsdException w:uiPriority="99" w:name="table of figures"/>
    <w:lsdException w:uiPriority="99" w:name="envelope address"/>
    <w:lsdException w:uiPriority="99" w:name="envelope return"/>
    <w:lsdException w:uiPriority="99" w:name="footnote reference"/>
    <w:lsdException w:uiPriority="99" w:name="annotation reference"/>
    <w:lsdException w:uiPriority="99" w:name="line number"/>
    <w:lsdException w:uiPriority="99" w:name="page number"/>
    <w:lsdException w:uiPriority="99" w:name="endnote reference"/>
    <w:lsdException w:uiPriority="99" w:name="endnote text"/>
    <w:lsdException w:uiPriority="99" w:name="table of authorities"/>
    <w:lsdException w:uiPriority="99" w:semiHidden="0" w:name="macro"/>
    <w:lsdException w:uiPriority="99" w:name="toa heading"/>
    <w:lsdException w:uiPriority="99" w:semiHidden="0" w:name="List"/>
    <w:lsdException w:uiPriority="99" w:semiHidden="0" w:name="List Bullet"/>
    <w:lsdException w:uiPriority="99" w:semiHidden="0" w:name="List Number"/>
    <w:lsdException w:uiPriority="99" w:semiHidden="0" w:name="List 2"/>
    <w:lsdException w:uiPriority="99" w:semiHidden="0" w:name="List 3"/>
    <w:lsdException w:uiPriority="99" w:name="List 4"/>
    <w:lsdException w:uiPriority="99" w:name="List 5"/>
    <w:lsdException w:uiPriority="99" w:semiHidden="0" w:name="List Bullet 2"/>
    <w:lsdException w:uiPriority="99" w:semiHidden="0" w:name="List Bullet 3"/>
    <w:lsdException w:uiPriority="99" w:name="List Bullet 4"/>
    <w:lsdException w:uiPriority="99" w:name="List Bullet 5"/>
    <w:lsdException w:uiPriority="99" w:semiHidden="0" w:name="List Number 2"/>
    <w:lsdException w:uiPriority="99" w:semiHidden="0" w:name="List Number 3"/>
    <w:lsdException w:uiPriority="99" w:name="List Number 4"/>
    <w:lsdException w:uiPriority="99" w:name="List Number 5"/>
    <w:lsdException w:qFormat="1" w:unhideWhenUsed="0" w:uiPriority="10" w:semiHidden="0" w:name="Title"/>
    <w:lsdException w:uiPriority="99" w:name="Closing"/>
    <w:lsdException w:uiPriority="99" w:name="Signature"/>
    <w:lsdException w:uiPriority="1" w:name="Default Paragraph Font"/>
    <w:lsdException w:uiPriority="99" w:semiHidden="0" w:name="Body Text"/>
    <w:lsdException w:uiPriority="99" w:name="Body Text Indent"/>
    <w:lsdException w:uiPriority="99" w:semiHidden="0" w:name="List Continue"/>
    <w:lsdException w:uiPriority="99" w:semiHidden="0" w:name="List Continue 2"/>
    <w:lsdException w:uiPriority="99" w:semiHidden="0" w:name="List Continue 3"/>
    <w:lsdException w:uiPriority="99" w:name="List Continue 4"/>
    <w:lsdException w:uiPriority="99" w:name="List Continue 5"/>
    <w:lsdException w:uiPriority="99" w:name="Message Header"/>
    <w:lsdException w:qFormat="1" w:unhideWhenUsed="0" w:uiPriority="11" w:semiHidden="0" w:name="Subtitle"/>
    <w:lsdException w:uiPriority="99" w:name="Salutation"/>
    <w:lsdException w:uiPriority="99" w:name="Date"/>
    <w:lsdException w:uiPriority="99" w:name="Body Text First Indent"/>
    <w:lsdException w:uiPriority="99" w:name="Body Text First Indent 2"/>
    <w:lsdException w:uiPriority="99" w:name="Note Heading"/>
    <w:lsdException w:uiPriority="99" w:semiHidden="0" w:name="Body Text 2"/>
    <w:lsdException w:uiPriority="99" w:semiHidden="0" w:name="Body Text 3"/>
    <w:lsdException w:uiPriority="99" w:name="Body Text Indent 2"/>
    <w:lsdException w:uiPriority="99" w:name="Body Text Indent 3"/>
    <w:lsdException w:uiPriority="99" w:name="Block Text"/>
    <w:lsdException w:uiPriority="99" w:name="Hyperlink"/>
    <w:lsdException w:uiPriority="99" w:name="FollowedHyperlink"/>
    <w:lsdException w:qFormat="1" w:unhideWhenUsed="0" w:uiPriority="22" w:semiHidden="0" w:name="Strong"/>
    <w:lsdException w:qFormat="1" w:unhideWhenUsed="0" w:uiPriority="20" w:semiHidden="0" w:name="Emphasis"/>
    <w:lsdException w:uiPriority="99" w:name="Document Map"/>
    <w:lsdException w:uiPriority="99" w:name="Plain Text"/>
    <w:lsdException w:uiPriority="99" w:name="E-mail Signature"/>
    <w:lsdException w:uiPriority="99" w:name="Normal (Web)"/>
    <w:lsdException w:uiPriority="99" w:name="HTML Acronym"/>
    <w:lsdException w:uiPriority="99" w:name="HTML Address"/>
    <w:lsdException w:uiPriority="99" w:name="HTML Cite"/>
    <w:lsdException w:uiPriority="99" w:name="HTML Code"/>
    <w:lsdException w:uiPriority="99" w:name="HTML Definition"/>
    <w:lsdException w:uiPriority="99" w:name="HTML Keyboard"/>
    <w:lsdException w:uiPriority="99" w:name="HTML Preformatted"/>
    <w:lsdException w:uiPriority="99" w:name="HTML Sample"/>
    <w:lsdException w:uiPriority="99" w:name="HTML Typewriter"/>
    <w:lsdException w:uiPriority="99" w:name="HTML Variable"/>
    <w:lsdException w:uiPriority="99" w:name="Normal Table"/>
    <w:lsdException w:uiPriority="99" w:name="annotation subject"/>
    <w:lsdException w:uiPriority="99" w:name="Table Simple 1"/>
    <w:lsdException w:uiPriority="99" w:name="Table Simple 2"/>
    <w:lsdException w:uiPriority="99" w:name="Table Simple 3"/>
    <w:lsdException w:uiPriority="99" w:name="Table Classic 1"/>
    <w:lsdException w:uiPriority="99" w:name="Table Classic 2"/>
    <w:lsdException w:uiPriority="99" w:name="Table Classic 3"/>
    <w:lsdException w:uiPriority="99" w:name="Table Classic 4"/>
    <w:lsdException w:uiPriority="99" w:name="Table Colorful 1"/>
    <w:lsdException w:uiPriority="99" w:name="Table Colorful 2"/>
    <w:lsdException w:uiPriority="99" w:name="Table Colorful 3"/>
    <w:lsdException w:uiPriority="99" w:name="Table Columns 1"/>
    <w:lsdException w:uiPriority="99" w:name="Table Columns 2"/>
    <w:lsdException w:uiPriority="99" w:name="Table Columns 3"/>
    <w:lsdException w:uiPriority="99" w:name="Table Columns 4"/>
    <w:lsdException w:uiPriority="99" w:name="Table Columns 5"/>
    <w:lsdException w:uiPriority="99" w:name="Table Grid 1"/>
    <w:lsdException w:uiPriority="99" w:name="Table Grid 2"/>
    <w:lsdException w:uiPriority="99" w:name="Table Grid 3"/>
    <w:lsdException w:uiPriority="99" w:name="Table Grid 4"/>
    <w:lsdException w:uiPriority="99" w:name="Table Grid 5"/>
    <w:lsdException w:uiPriority="99" w:name="Table Grid 6"/>
    <w:lsdException w:uiPriority="99" w:name="Table Grid 7"/>
    <w:lsdException w:uiPriority="99" w:name="Table Grid 8"/>
    <w:lsdException w:uiPriority="99" w:name="Table List 1"/>
    <w:lsdException w:uiPriority="99" w:name="Table List 2"/>
    <w:lsdException w:uiPriority="99" w:name="Table List 3"/>
    <w:lsdException w:uiPriority="99" w:name="Table List 4"/>
    <w:lsdException w:uiPriority="99" w:name="Table List 5"/>
    <w:lsdException w:uiPriority="99" w:name="Table List 6"/>
    <w:lsdException w:uiPriority="99" w:name="Table List 7"/>
    <w:lsdException w:uiPriority="99" w:name="Table List 8"/>
    <w:lsdException w:uiPriority="99" w:name="Table 3D effects 1"/>
    <w:lsdException w:uiPriority="99" w:name="Table 3D effects 2"/>
    <w:lsdException w:uiPriority="99" w:name="Table 3D effects 3"/>
    <w:lsdException w:uiPriority="99" w:name="Table Contemporary"/>
    <w:lsdException w:uiPriority="99" w:name="Table Elegant"/>
    <w:lsdException w:uiPriority="99" w:name="Table Professional"/>
    <w:lsdException w:uiPriority="99" w:name="Table Subtle 1"/>
    <w:lsdException w:uiPriority="99" w:name="Table Subtle 2"/>
    <w:lsdException w:uiPriority="99" w:name="Table Web 1"/>
    <w:lsdException w:uiPriority="99" w:name="Table Web 2"/>
    <w:lsdException w:uiPriority="99" w:name="Table Web 3"/>
    <w:lsdException w:uiPriority="99" w:name="Balloon Text"/>
    <w:lsdException w:unhideWhenUsed="0" w:uiPriority="59" w:semiHidden="0" w:name="Table Grid"/>
    <w:lsdException w:uiPriority="99" w:name="Table Theme"/>
    <w:lsdException w:qFormat="1" w:unhideWhenUsed="0" w:uiPriority="1" w:semiHidden="0" w:name="No Spacing"/>
    <w:lsdException w:unhideWhenUsed="0" w:uiPriority="60" w:semiHidden="0" w:name="Light Shading"/>
    <w:lsdException w:unhideWhenUsed="0" w:uiPriority="61" w:semiHidden="0" w:name="Light List"/>
    <w:lsdException w:unhideWhenUsed="0" w:uiPriority="62" w:semiHidden="0" w:name="Light Grid"/>
    <w:lsdException w:unhideWhenUsed="0" w:uiPriority="63" w:semiHidden="0" w:name="Medium Shading 1"/>
    <w:lsdException w:unhideWhenUsed="0" w:uiPriority="64" w:semiHidden="0" w:name="Medium Shading 2"/>
    <w:lsdException w:unhideWhenUsed="0" w:uiPriority="65" w:semiHidden="0" w:name="Medium List 1"/>
    <w:lsdException w:unhideWhenUsed="0" w:uiPriority="66" w:semiHidden="0" w:name="Medium List 2"/>
    <w:lsdException w:unhideWhenUsed="0" w:uiPriority="67" w:semiHidden="0" w:name="Medium Grid 1"/>
    <w:lsdException w:unhideWhenUsed="0" w:uiPriority="68" w:semiHidden="0" w:name="Medium Grid 2"/>
    <w:lsdException w:unhideWhenUsed="0" w:uiPriority="69" w:semiHidden="0" w:name="Medium Grid 3"/>
    <w:lsdException w:unhideWhenUsed="0" w:uiPriority="70" w:semiHidden="0" w:name="Dark List"/>
    <w:lsdException w:unhideWhenUsed="0" w:uiPriority="71" w:semiHidden="0" w:name="Colorful Shading"/>
    <w:lsdException w:unhideWhenUsed="0" w:uiPriority="72" w:semiHidden="0" w:name="Colorful List"/>
    <w:lsdException w:unhideWhenUsed="0" w:uiPriority="73" w:semiHidden="0" w:name="Colorful Grid"/>
    <w:lsdException w:unhideWhenUsed="0" w:uiPriority="60" w:semiHidden="0" w:name="Light Shading Accent 1"/>
    <w:lsdException w:unhideWhenUsed="0" w:uiPriority="61" w:semiHidden="0" w:name="Light List Accent 1"/>
    <w:lsdException w:unhideWhenUsed="0" w:uiPriority="62" w:semiHidden="0" w:name="Light Grid Accent 1"/>
    <w:lsdException w:unhideWhenUsed="0" w:uiPriority="63" w:semiHidden="0" w:name="Medium Shading 1 Accent 1"/>
    <w:lsdException w:unhideWhenUsed="0" w:uiPriority="64" w:semiHidden="0" w:name="Medium Shading 2 Accent 1"/>
    <w:lsdException w:unhideWhenUsed="0" w:uiPriority="65" w:semiHidden="0" w:name="Medium List 1 Accent 1"/>
    <w:lsdException w:qFormat="1" w:unhideWhenUsed="0" w:uiPriority="34" w:semiHidden="0" w:name="List Paragraph"/>
    <w:lsdException w:qFormat="1" w:unhideWhenUsed="0" w:uiPriority="29" w:semiHidden="0" w:name="Quote"/>
    <w:lsdException w:qFormat="1" w:unhideWhenUsed="0" w:uiPriority="30" w:semiHidden="0" w:name="Intense Quote"/>
    <w:lsdException w:unhideWhenUsed="0" w:uiPriority="66" w:semiHidden="0" w:name="Medium List 2 Accent 1"/>
    <w:lsdException w:unhideWhenUsed="0" w:uiPriority="67" w:semiHidden="0" w:name="Medium Grid 1 Accent 1"/>
    <w:lsdException w:unhideWhenUsed="0" w:uiPriority="68" w:semiHidden="0" w:name="Medium Grid 2 Accent 1"/>
    <w:lsdException w:unhideWhenUsed="0" w:uiPriority="69" w:semiHidden="0" w:name="Medium Grid 3 Accent 1"/>
    <w:lsdException w:unhideWhenUsed="0" w:uiPriority="70" w:semiHidden="0" w:name="Dark List Accent 1"/>
    <w:lsdException w:unhideWhenUsed="0" w:uiPriority="71" w:semiHidden="0" w:name="Colorful Shading Accent 1"/>
    <w:lsdException w:unhideWhenUsed="0" w:uiPriority="72" w:semiHidden="0" w:name="Colorful List Accent 1"/>
    <w:lsdException w:unhideWhenUsed="0" w:uiPriority="73" w:semiHidden="0" w:name="Colorful Grid Accent 1"/>
    <w:lsdException w:unhideWhenUsed="0" w:uiPriority="60" w:semiHidden="0" w:name="Light Shading Accent 2"/>
    <w:lsdException w:unhideWhenUsed="0" w:uiPriority="61" w:semiHidden="0" w:name="Light List Accent 2"/>
    <w:lsdException w:unhideWhenUsed="0" w:uiPriority="62" w:semiHidden="0" w:name="Light Grid Accent 2"/>
    <w:lsdException w:unhideWhenUsed="0" w:uiPriority="63" w:semiHidden="0" w:name="Medium Shading 1 Accent 2"/>
    <w:lsdException w:unhideWhenUsed="0" w:uiPriority="64" w:semiHidden="0" w:name="Medium Shading 2 Accent 2"/>
    <w:lsdException w:unhideWhenUsed="0" w:uiPriority="65" w:semiHidden="0" w:name="Medium List 1 Accent 2"/>
    <w:lsdException w:unhideWhenUsed="0" w:uiPriority="66" w:semiHidden="0" w:name="Medium List 2 Accent 2"/>
    <w:lsdException w:unhideWhenUsed="0" w:uiPriority="67" w:semiHidden="0" w:name="Medium Grid 1 Accent 2"/>
    <w:lsdException w:unhideWhenUsed="0" w:uiPriority="68" w:semiHidden="0" w:name="Medium Grid 2 Accent 2"/>
    <w:lsdException w:unhideWhenUsed="0" w:uiPriority="69" w:semiHidden="0" w:name="Medium Grid 3 Accent 2"/>
    <w:lsdException w:unhideWhenUsed="0" w:uiPriority="70" w:semiHidden="0" w:name="Dark List Accent 2"/>
    <w:lsdException w:unhideWhenUsed="0" w:uiPriority="71" w:semiHidden="0" w:name="Colorful Shading Accent 2"/>
    <w:lsdException w:unhideWhenUsed="0" w:uiPriority="72" w:semiHidden="0" w:name="Colorful List Accent 2"/>
    <w:lsdException w:unhideWhenUsed="0" w:uiPriority="73" w:semiHidden="0" w:name="Colorful Grid Accent 2"/>
    <w:lsdException w:unhideWhenUsed="0" w:uiPriority="60" w:semiHidden="0" w:name="Light Shading Accent 3"/>
    <w:lsdException w:unhideWhenUsed="0" w:uiPriority="61" w:semiHidden="0" w:name="Light List Accent 3"/>
    <w:lsdException w:unhideWhenUsed="0" w:uiPriority="62" w:semiHidden="0" w:name="Light Grid Accent 3"/>
    <w:lsdException w:unhideWhenUsed="0" w:uiPriority="63" w:semiHidden="0" w:name="Medium Shading 1 Accent 3"/>
    <w:lsdException w:unhideWhenUsed="0" w:uiPriority="64" w:semiHidden="0" w:name="Medium Shading 2 Accent 3"/>
    <w:lsdException w:unhideWhenUsed="0" w:uiPriority="65" w:semiHidden="0" w:name="Medium List 1 Accent 3"/>
    <w:lsdException w:unhideWhenUsed="0" w:uiPriority="66" w:semiHidden="0" w:name="Medium List 2 Accent 3"/>
    <w:lsdException w:unhideWhenUsed="0" w:uiPriority="67" w:semiHidden="0" w:name="Medium Grid 1 Accent 3"/>
    <w:lsdException w:unhideWhenUsed="0" w:uiPriority="68" w:semiHidden="0" w:name="Medium Grid 2 Accent 3"/>
    <w:lsdException w:unhideWhenUsed="0" w:uiPriority="69" w:semiHidden="0" w:name="Medium Grid 3 Accent 3"/>
    <w:lsdException w:unhideWhenUsed="0" w:uiPriority="70" w:semiHidden="0" w:name="Dark List Accent 3"/>
    <w:lsdException w:unhideWhenUsed="0" w:uiPriority="71" w:semiHidden="0" w:name="Colorful Shading Accent 3"/>
    <w:lsdException w:unhideWhenUsed="0" w:uiPriority="72" w:semiHidden="0" w:name="Colorful List Accent 3"/>
    <w:lsdException w:unhideWhenUsed="0" w:uiPriority="73" w:semiHidden="0" w:name="Colorful Grid Accent 3"/>
    <w:lsdException w:unhideWhenUsed="0" w:uiPriority="60" w:semiHidden="0" w:name="Light Shading Accent 4"/>
    <w:lsdException w:unhideWhenUsed="0" w:uiPriority="61" w:semiHidden="0" w:name="Light List Accent 4"/>
    <w:lsdException w:unhideWhenUsed="0" w:uiPriority="62" w:semiHidden="0" w:name="Light Grid Accent 4"/>
    <w:lsdException w:unhideWhenUsed="0" w:uiPriority="63" w:semiHidden="0" w:name="Medium Shading 1 Accent 4"/>
    <w:lsdException w:unhideWhenUsed="0" w:uiPriority="64" w:semiHidden="0" w:name="Medium Shading 2 Accent 4"/>
    <w:lsdException w:unhideWhenUsed="0" w:uiPriority="65" w:semiHidden="0" w:name="Medium List 1 Accent 4"/>
    <w:lsdException w:unhideWhenUsed="0" w:uiPriority="66" w:semiHidden="0" w:name="Medium List 2 Accent 4"/>
    <w:lsdException w:unhideWhenUsed="0" w:uiPriority="67" w:semiHidden="0" w:name="Medium Grid 1 Accent 4"/>
    <w:lsdException w:unhideWhenUsed="0" w:uiPriority="68" w:semiHidden="0" w:name="Medium Grid 2 Accent 4"/>
    <w:lsdException w:unhideWhenUsed="0" w:uiPriority="69" w:semiHidden="0" w:name="Medium Grid 3 Accent 4"/>
    <w:lsdException w:unhideWhenUsed="0" w:uiPriority="70" w:semiHidden="0" w:name="Dark List Accent 4"/>
    <w:lsdException w:unhideWhenUsed="0" w:uiPriority="71" w:semiHidden="0" w:name="Colorful Shading Accent 4"/>
    <w:lsdException w:unhideWhenUsed="0" w:uiPriority="72" w:semiHidden="0" w:name="Colorful List Accent 4"/>
    <w:lsdException w:unhideWhenUsed="0" w:uiPriority="73" w:semiHidden="0" w:name="Colorful Grid Accent 4"/>
    <w:lsdException w:unhideWhenUsed="0" w:uiPriority="60" w:semiHidden="0" w:name="Light Shading Accent 5"/>
    <w:lsdException w:unhideWhenUsed="0" w:uiPriority="61" w:semiHidden="0" w:name="Light List Accent 5"/>
    <w:lsdException w:unhideWhenUsed="0" w:uiPriority="62" w:semiHidden="0" w:name="Light Grid Accent 5"/>
    <w:lsdException w:unhideWhenUsed="0" w:uiPriority="63" w:semiHidden="0" w:name="Medium Shading 1 Accent 5"/>
    <w:lsdException w:unhideWhenUsed="0" w:uiPriority="64" w:semiHidden="0" w:name="Medium Shading 2 Accent 5"/>
    <w:lsdException w:unhideWhenUsed="0" w:uiPriority="65" w:semiHidden="0" w:name="Medium List 1 Accent 5"/>
    <w:lsdException w:unhideWhenUsed="0" w:uiPriority="66" w:semiHidden="0" w:name="Medium List 2 Accent 5"/>
    <w:lsdException w:unhideWhenUsed="0" w:uiPriority="67" w:semiHidden="0" w:name="Medium Grid 1 Accent 5"/>
    <w:lsdException w:unhideWhenUsed="0" w:uiPriority="68" w:semiHidden="0" w:name="Medium Grid 2 Accent 5"/>
    <w:lsdException w:unhideWhenUsed="0" w:uiPriority="69" w:semiHidden="0" w:name="Medium Grid 3 Accent 5"/>
    <w:lsdException w:unhideWhenUsed="0" w:uiPriority="70" w:semiHidden="0" w:name="Dark List Accent 5"/>
    <w:lsdException w:unhideWhenUsed="0" w:uiPriority="71" w:semiHidden="0" w:name="Colorful Shading Accent 5"/>
    <w:lsdException w:unhideWhenUsed="0" w:uiPriority="72" w:semiHidden="0" w:name="Colorful List Accent 5"/>
    <w:lsdException w:unhideWhenUsed="0" w:uiPriority="73" w:semiHidden="0" w:name="Colorful Grid Accent 5"/>
    <w:lsdException w:unhideWhenUsed="0" w:uiPriority="60" w:semiHidden="0" w:name="Light Shading Accent 6"/>
    <w:lsdException w:unhideWhenUsed="0" w:uiPriority="61" w:semiHidden="0" w:name="Light List Accent 6"/>
    <w:lsdException w:unhideWhenUsed="0" w:uiPriority="62" w:semiHidden="0" w:name="Light Grid Accent 6"/>
    <w:lsdException w:unhideWhenUsed="0" w:uiPriority="63" w:semiHidden="0" w:name="Medium Shading 1 Accent 6"/>
    <w:lsdException w:unhideWhenUsed="0" w:uiPriority="64" w:semiHidden="0" w:name="Medium Shading 2 Accent 6"/>
    <w:lsdException w:unhideWhenUsed="0" w:uiPriority="65" w:semiHidden="0" w:name="Medium List 1 Accent 6"/>
    <w:lsdException w:unhideWhenUsed="0" w:uiPriority="66" w:semiHidden="0" w:name="Medium List 2 Accent 6"/>
    <w:lsdException w:unhideWhenUsed="0" w:uiPriority="67" w:semiHidden="0" w:name="Medium Grid 1 Accent 6"/>
    <w:lsdException w:unhideWhenUsed="0" w:uiPriority="68" w:semiHidden="0" w:name="Medium Grid 2 Accent 6"/>
    <w:lsdException w:unhideWhenUsed="0" w:uiPriority="69" w:semiHidden="0" w:name="Medium Grid 3 Accent 6"/>
    <w:lsdException w:unhideWhenUsed="0" w:uiPriority="70" w:semiHidden="0" w:name="Dark List Accent 6"/>
    <w:lsdException w:unhideWhenUsed="0" w:uiPriority="71" w:semiHidden="0" w:name="Colorful Shading Accent 6"/>
    <w:lsdException w:unhideWhenUsed="0" w:uiPriority="72" w:semiHidden="0" w:name="Colorful List Accent 6"/>
    <w:lsdException w:unhideWhenUsed="0" w:uiPriority="73" w:semiHidden="0" w:name="Colorful Grid Accent 6"/>
  </w:latentStyles>
  <w:style w:type="paragraph" w:default="1" w:styleId="1">
    <w:name w:val="Normal"/>
    <w:qFormat/>
    <w:uiPriority w:val="0"/>
    <w:pPr>
      <w:spacing w:after="200" w:line="276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paragraph" w:styleId="2">
    <w:name w:val="heading 1"/>
    <w:basedOn w:val="1"/>
    <w:next w:val="1"/>
    <w:link w:val="40"/>
    <w:qFormat/>
    <w:uiPriority w:val="9"/>
    <w:pPr>
      <w:keepNext/>
      <w:keepLines/>
      <w:spacing w:before="480" w:after="0"/>
      <w:outlineLvl w:val="0"/>
    </w:pPr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paragraph" w:styleId="3">
    <w:name w:val="heading 2"/>
    <w:basedOn w:val="1"/>
    <w:next w:val="1"/>
    <w:link w:val="41"/>
    <w:unhideWhenUsed/>
    <w:qFormat/>
    <w:uiPriority w:val="9"/>
    <w:pPr>
      <w:keepNext/>
      <w:keepLines/>
      <w:spacing w:before="200" w:after="0"/>
      <w:outlineLvl w:val="1"/>
    </w:pPr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paragraph" w:styleId="4">
    <w:name w:val="heading 3"/>
    <w:basedOn w:val="1"/>
    <w:next w:val="1"/>
    <w:link w:val="42"/>
    <w:unhideWhenUsed/>
    <w:qFormat/>
    <w:uiPriority w:val="9"/>
    <w:pPr>
      <w:keepNext/>
      <w:keepLines/>
      <w:spacing w:before="200" w:after="0"/>
      <w:outlineLvl w:val="2"/>
    </w:pPr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paragraph" w:styleId="5">
    <w:name w:val="heading 4"/>
    <w:basedOn w:val="1"/>
    <w:next w:val="1"/>
    <w:link w:val="52"/>
    <w:semiHidden/>
    <w:unhideWhenUsed/>
    <w:qFormat/>
    <w:uiPriority w:val="9"/>
    <w:pPr>
      <w:keepNext/>
      <w:keepLines/>
      <w:spacing w:before="200" w:after="0"/>
      <w:outlineLvl w:val="3"/>
    </w:pPr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paragraph" w:styleId="6">
    <w:name w:val="heading 5"/>
    <w:basedOn w:val="1"/>
    <w:next w:val="1"/>
    <w:link w:val="53"/>
    <w:semiHidden/>
    <w:unhideWhenUsed/>
    <w:qFormat/>
    <w:uiPriority w:val="9"/>
    <w:pPr>
      <w:keepNext/>
      <w:keepLines/>
      <w:spacing w:before="200" w:after="0"/>
      <w:outlineLvl w:val="4"/>
    </w:pPr>
    <w:rPr>
      <w:rFonts w:asciiTheme="majorHAnsi" w:hAnsiTheme="majorHAnsi" w:eastAsiaTheme="majorEastAsia" w:cstheme="majorBidi"/>
      <w:color w:val="254061" w:themeColor="accent1" w:themeShade="80"/>
    </w:rPr>
  </w:style>
  <w:style w:type="paragraph" w:styleId="7">
    <w:name w:val="heading 6"/>
    <w:basedOn w:val="1"/>
    <w:next w:val="1"/>
    <w:link w:val="54"/>
    <w:semiHidden/>
    <w:unhideWhenUsed/>
    <w:qFormat/>
    <w:uiPriority w:val="9"/>
    <w:pPr>
      <w:keepNext/>
      <w:keepLines/>
      <w:spacing w:before="200" w:after="0"/>
      <w:outlineLvl w:val="5"/>
    </w:pPr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paragraph" w:styleId="8">
    <w:name w:val="heading 7"/>
    <w:basedOn w:val="1"/>
    <w:next w:val="1"/>
    <w:link w:val="55"/>
    <w:semiHidden/>
    <w:unhideWhenUsed/>
    <w:qFormat/>
    <w:uiPriority w:val="9"/>
    <w:pPr>
      <w:keepNext/>
      <w:keepLines/>
      <w:spacing w:before="200" w:after="0"/>
      <w:outlineLvl w:val="6"/>
    </w:pPr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9">
    <w:name w:val="heading 8"/>
    <w:basedOn w:val="1"/>
    <w:next w:val="1"/>
    <w:link w:val="56"/>
    <w:semiHidden/>
    <w:unhideWhenUsed/>
    <w:qFormat/>
    <w:uiPriority w:val="9"/>
    <w:pPr>
      <w:keepNext/>
      <w:keepLines/>
      <w:spacing w:before="200" w:after="0"/>
      <w:outlineLvl w:val="7"/>
    </w:pPr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paragraph" w:styleId="10">
    <w:name w:val="heading 9"/>
    <w:basedOn w:val="1"/>
    <w:next w:val="1"/>
    <w:link w:val="57"/>
    <w:semiHidden/>
    <w:unhideWhenUsed/>
    <w:qFormat/>
    <w:uiPriority w:val="9"/>
    <w:pPr>
      <w:keepNext/>
      <w:keepLines/>
      <w:spacing w:before="200" w:after="0"/>
      <w:outlineLvl w:val="8"/>
    </w:pPr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default="1" w:styleId="11">
    <w:name w:val="Default Paragraph Font"/>
    <w:semiHidden/>
    <w:unhideWhenUsed/>
    <w:uiPriority w:val="1"/>
  </w:style>
  <w:style w:type="table" w:default="1" w:styleId="12">
    <w:name w:val="Normal Table"/>
    <w:semiHidden/>
    <w:unhideWhenUsed/>
    <w:uiPriority w:val="99"/>
    <w:tblPr>
      <w:tblCellMar>
        <w:top w:w="0" w:type="dxa"/>
        <w:left w:w="108" w:type="dxa"/>
        <w:bottom w:w="0" w:type="dxa"/>
        <w:right w:w="108" w:type="dxa"/>
      </w:tblCellMar>
    </w:tblPr>
  </w:style>
  <w:style w:type="character" w:styleId="13">
    <w:name w:val="Emphasis"/>
    <w:basedOn w:val="11"/>
    <w:qFormat/>
    <w:uiPriority w:val="20"/>
    <w:rPr>
      <w:i/>
      <w:iCs/>
    </w:rPr>
  </w:style>
  <w:style w:type="character" w:styleId="14">
    <w:name w:val="Strong"/>
    <w:basedOn w:val="11"/>
    <w:qFormat/>
    <w:uiPriority w:val="22"/>
    <w:rPr>
      <w:b/>
      <w:bCs/>
    </w:rPr>
  </w:style>
  <w:style w:type="paragraph" w:styleId="15">
    <w:name w:val="List Continue 2"/>
    <w:basedOn w:val="1"/>
    <w:unhideWhenUsed/>
    <w:uiPriority w:val="99"/>
    <w:pPr>
      <w:spacing w:after="120"/>
      <w:ind w:left="720"/>
      <w:contextualSpacing/>
    </w:pPr>
  </w:style>
  <w:style w:type="paragraph" w:styleId="16">
    <w:name w:val="caption"/>
    <w:basedOn w:val="1"/>
    <w:next w:val="1"/>
    <w:semiHidden/>
    <w:unhideWhenUsed/>
    <w:qFormat/>
    <w:uiPriority w:val="35"/>
    <w:pPr>
      <w:spacing w:line="240" w:lineRule="auto"/>
    </w:pPr>
    <w:rPr>
      <w:b/>
      <w:bCs/>
      <w:color w:val="4F81BD" w:themeColor="accent1"/>
      <w:sz w:val="18"/>
      <w:szCs w:val="18"/>
      <w14:textFill>
        <w14:solidFill>
          <w14:schemeClr w14:val="accent1"/>
        </w14:solidFill>
      </w14:textFill>
    </w:rPr>
  </w:style>
  <w:style w:type="paragraph" w:styleId="17">
    <w:name w:val="macro"/>
    <w:link w:val="49"/>
    <w:unhideWhenUsed/>
    <w:uiPriority w:val="99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  <w:spacing w:after="200" w:line="276" w:lineRule="auto"/>
    </w:pPr>
    <w:rPr>
      <w:rFonts w:ascii="Courier" w:hAnsi="Courier" w:eastAsiaTheme="minorEastAsia" w:cstheme="minorBidi"/>
      <w:sz w:val="20"/>
      <w:szCs w:val="20"/>
      <w:lang w:val="en-US" w:eastAsia="en-US" w:bidi="ar-SA"/>
    </w:rPr>
  </w:style>
  <w:style w:type="paragraph" w:styleId="18">
    <w:name w:val="List Continue 3"/>
    <w:basedOn w:val="1"/>
    <w:unhideWhenUsed/>
    <w:uiPriority w:val="99"/>
    <w:pPr>
      <w:spacing w:after="120"/>
      <w:ind w:left="1080"/>
      <w:contextualSpacing/>
    </w:pPr>
  </w:style>
  <w:style w:type="paragraph" w:styleId="19">
    <w:name w:val="List Continue"/>
    <w:basedOn w:val="1"/>
    <w:unhideWhenUsed/>
    <w:uiPriority w:val="99"/>
    <w:pPr>
      <w:spacing w:after="120"/>
      <w:ind w:left="360"/>
      <w:contextualSpacing/>
    </w:pPr>
  </w:style>
  <w:style w:type="paragraph" w:styleId="20">
    <w:name w:val="Body Text 2"/>
    <w:basedOn w:val="1"/>
    <w:link w:val="47"/>
    <w:unhideWhenUsed/>
    <w:uiPriority w:val="99"/>
    <w:pPr>
      <w:spacing w:after="120" w:line="480" w:lineRule="auto"/>
    </w:pPr>
  </w:style>
  <w:style w:type="paragraph" w:styleId="21">
    <w:name w:val="List 3"/>
    <w:basedOn w:val="1"/>
    <w:unhideWhenUsed/>
    <w:uiPriority w:val="99"/>
    <w:pPr>
      <w:ind w:left="1080" w:hanging="360"/>
      <w:contextualSpacing/>
    </w:pPr>
  </w:style>
  <w:style w:type="paragraph" w:styleId="22">
    <w:name w:val="List Number 2"/>
    <w:basedOn w:val="1"/>
    <w:unhideWhenUsed/>
    <w:uiPriority w:val="99"/>
    <w:pPr>
      <w:numPr>
        <w:ilvl w:val="0"/>
        <w:numId w:val="1"/>
      </w:numPr>
      <w:contextualSpacing/>
    </w:pPr>
  </w:style>
  <w:style w:type="paragraph" w:styleId="23">
    <w:name w:val="header"/>
    <w:basedOn w:val="1"/>
    <w:link w:val="37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24">
    <w:name w:val="List Number 3"/>
    <w:basedOn w:val="1"/>
    <w:unhideWhenUsed/>
    <w:uiPriority w:val="99"/>
    <w:pPr>
      <w:numPr>
        <w:ilvl w:val="0"/>
        <w:numId w:val="2"/>
      </w:numPr>
      <w:contextualSpacing/>
    </w:pPr>
  </w:style>
  <w:style w:type="paragraph" w:styleId="25">
    <w:name w:val="List Number"/>
    <w:basedOn w:val="1"/>
    <w:unhideWhenUsed/>
    <w:uiPriority w:val="99"/>
    <w:pPr>
      <w:numPr>
        <w:ilvl w:val="0"/>
        <w:numId w:val="3"/>
      </w:numPr>
      <w:contextualSpacing/>
    </w:pPr>
  </w:style>
  <w:style w:type="paragraph" w:styleId="26">
    <w:name w:val="List 2"/>
    <w:basedOn w:val="1"/>
    <w:unhideWhenUsed/>
    <w:uiPriority w:val="99"/>
    <w:pPr>
      <w:ind w:left="720" w:hanging="360"/>
      <w:contextualSpacing/>
    </w:pPr>
  </w:style>
  <w:style w:type="paragraph" w:styleId="27">
    <w:name w:val="List Bullet 3"/>
    <w:basedOn w:val="1"/>
    <w:unhideWhenUsed/>
    <w:uiPriority w:val="99"/>
    <w:pPr>
      <w:numPr>
        <w:ilvl w:val="0"/>
        <w:numId w:val="4"/>
      </w:numPr>
      <w:contextualSpacing/>
    </w:pPr>
  </w:style>
  <w:style w:type="paragraph" w:styleId="28">
    <w:name w:val="List"/>
    <w:basedOn w:val="1"/>
    <w:unhideWhenUsed/>
    <w:uiPriority w:val="99"/>
    <w:pPr>
      <w:ind w:left="360" w:hanging="360"/>
      <w:contextualSpacing/>
    </w:pPr>
  </w:style>
  <w:style w:type="paragraph" w:styleId="29">
    <w:name w:val="List Bullet"/>
    <w:basedOn w:val="1"/>
    <w:unhideWhenUsed/>
    <w:uiPriority w:val="99"/>
    <w:pPr>
      <w:numPr>
        <w:ilvl w:val="0"/>
        <w:numId w:val="5"/>
      </w:numPr>
      <w:contextualSpacing/>
    </w:pPr>
  </w:style>
  <w:style w:type="paragraph" w:styleId="30">
    <w:name w:val="List Bullet 2"/>
    <w:basedOn w:val="1"/>
    <w:unhideWhenUsed/>
    <w:uiPriority w:val="99"/>
    <w:pPr>
      <w:numPr>
        <w:ilvl w:val="0"/>
        <w:numId w:val="6"/>
      </w:numPr>
      <w:contextualSpacing/>
    </w:pPr>
  </w:style>
  <w:style w:type="paragraph" w:styleId="31">
    <w:name w:val="footer"/>
    <w:basedOn w:val="1"/>
    <w:link w:val="38"/>
    <w:unhideWhenUsed/>
    <w:uiPriority w:val="99"/>
    <w:pPr>
      <w:tabs>
        <w:tab w:val="center" w:pos="4680"/>
        <w:tab w:val="right" w:pos="9360"/>
      </w:tabs>
      <w:spacing w:after="0" w:line="240" w:lineRule="auto"/>
    </w:pPr>
  </w:style>
  <w:style w:type="paragraph" w:styleId="32">
    <w:name w:val="Subtitle"/>
    <w:basedOn w:val="1"/>
    <w:next w:val="1"/>
    <w:link w:val="44"/>
    <w:qFormat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33">
    <w:name w:val="Body Text"/>
    <w:basedOn w:val="1"/>
    <w:link w:val="46"/>
    <w:unhideWhenUsed/>
    <w:uiPriority w:val="99"/>
    <w:pPr>
      <w:spacing w:after="120"/>
    </w:pPr>
  </w:style>
  <w:style w:type="paragraph" w:styleId="34">
    <w:name w:val="Body Text 3"/>
    <w:basedOn w:val="1"/>
    <w:link w:val="48"/>
    <w:unhideWhenUsed/>
    <w:uiPriority w:val="99"/>
    <w:pPr>
      <w:spacing w:after="120"/>
    </w:pPr>
    <w:rPr>
      <w:sz w:val="16"/>
      <w:szCs w:val="16"/>
    </w:rPr>
  </w:style>
  <w:style w:type="paragraph" w:styleId="35">
    <w:name w:val="Title"/>
    <w:basedOn w:val="1"/>
    <w:next w:val="1"/>
    <w:link w:val="43"/>
    <w:qFormat/>
    <w:uiPriority w:val="10"/>
    <w:pPr>
      <w:pBdr>
        <w:bottom w:val="single" w:color="4F81BD" w:themeColor="accent1" w:sz="8" w:space="4"/>
      </w:pBdr>
      <w:spacing w:after="300" w:line="240" w:lineRule="auto"/>
      <w:contextualSpacing/>
    </w:pPr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table" w:styleId="36">
    <w:name w:val="Table Grid"/>
    <w:basedOn w:val="12"/>
    <w:uiPriority w:val="59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character" w:customStyle="1" w:styleId="37">
    <w:name w:val="Header Char"/>
    <w:basedOn w:val="11"/>
    <w:link w:val="23"/>
    <w:uiPriority w:val="99"/>
  </w:style>
  <w:style w:type="character" w:customStyle="1" w:styleId="38">
    <w:name w:val="Footer Char"/>
    <w:basedOn w:val="11"/>
    <w:link w:val="31"/>
    <w:uiPriority w:val="99"/>
  </w:style>
  <w:style w:type="paragraph" w:styleId="39">
    <w:name w:val="No Spacing"/>
    <w:qFormat/>
    <w:uiPriority w:val="1"/>
    <w:pPr>
      <w:spacing w:after="0" w:line="240" w:lineRule="auto"/>
    </w:pPr>
    <w:rPr>
      <w:rFonts w:asciiTheme="minorHAnsi" w:hAnsiTheme="minorHAnsi" w:eastAsiaTheme="minorEastAsia" w:cstheme="minorBidi"/>
      <w:sz w:val="22"/>
      <w:szCs w:val="22"/>
      <w:lang w:val="en-US" w:eastAsia="en-US" w:bidi="ar-SA"/>
    </w:rPr>
  </w:style>
  <w:style w:type="character" w:customStyle="1" w:styleId="40">
    <w:name w:val="Heading 1 Char"/>
    <w:basedOn w:val="11"/>
    <w:link w:val="2"/>
    <w:uiPriority w:val="9"/>
    <w:rPr>
      <w:rFonts w:asciiTheme="majorHAnsi" w:hAnsiTheme="majorHAnsi" w:eastAsiaTheme="majorEastAsia" w:cstheme="majorBidi"/>
      <w:b/>
      <w:bCs/>
      <w:color w:val="376092" w:themeColor="accent1" w:themeShade="BF"/>
      <w:sz w:val="28"/>
      <w:szCs w:val="28"/>
    </w:rPr>
  </w:style>
  <w:style w:type="character" w:customStyle="1" w:styleId="41">
    <w:name w:val="Heading 2 Char"/>
    <w:basedOn w:val="11"/>
    <w:link w:val="3"/>
    <w:uiPriority w:val="9"/>
    <w:rPr>
      <w:rFonts w:asciiTheme="majorHAnsi" w:hAnsiTheme="majorHAnsi" w:eastAsiaTheme="majorEastAsia" w:cstheme="majorBidi"/>
      <w:b/>
      <w:bCs/>
      <w:color w:val="4F81BD" w:themeColor="accent1"/>
      <w:sz w:val="26"/>
      <w:szCs w:val="26"/>
      <w14:textFill>
        <w14:solidFill>
          <w14:schemeClr w14:val="accent1"/>
        </w14:solidFill>
      </w14:textFill>
    </w:rPr>
  </w:style>
  <w:style w:type="character" w:customStyle="1" w:styleId="42">
    <w:name w:val="Heading 3 Char"/>
    <w:basedOn w:val="11"/>
    <w:link w:val="4"/>
    <w:uiPriority w:val="9"/>
    <w:rPr>
      <w:rFonts w:asciiTheme="majorHAnsi" w:hAnsiTheme="majorHAnsi" w:eastAsiaTheme="majorEastAsia" w:cstheme="majorBidi"/>
      <w:b/>
      <w:b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43">
    <w:name w:val="Title Char"/>
    <w:basedOn w:val="11"/>
    <w:link w:val="35"/>
    <w:uiPriority w:val="10"/>
    <w:rPr>
      <w:rFonts w:asciiTheme="majorHAnsi" w:hAnsiTheme="majorHAnsi" w:eastAsiaTheme="majorEastAsia" w:cstheme="majorBidi"/>
      <w:color w:val="17375E" w:themeColor="text2" w:themeShade="BF"/>
      <w:spacing w:val="5"/>
      <w:kern w:val="28"/>
      <w:sz w:val="52"/>
      <w:szCs w:val="52"/>
    </w:rPr>
  </w:style>
  <w:style w:type="character" w:customStyle="1" w:styleId="44">
    <w:name w:val="Subtitle Char"/>
    <w:basedOn w:val="11"/>
    <w:link w:val="32"/>
    <w:uiPriority w:val="11"/>
    <w:rPr>
      <w:rFonts w:asciiTheme="majorHAnsi" w:hAnsiTheme="majorHAnsi" w:eastAsiaTheme="majorEastAsia" w:cstheme="majorBidi"/>
      <w:i/>
      <w:iCs/>
      <w:color w:val="4F81BD" w:themeColor="accent1"/>
      <w:spacing w:val="15"/>
      <w:sz w:val="24"/>
      <w:szCs w:val="24"/>
      <w14:textFill>
        <w14:solidFill>
          <w14:schemeClr w14:val="accent1"/>
        </w14:solidFill>
      </w14:textFill>
    </w:rPr>
  </w:style>
  <w:style w:type="paragraph" w:styleId="45">
    <w:name w:val="List Paragraph"/>
    <w:basedOn w:val="1"/>
    <w:qFormat/>
    <w:uiPriority w:val="34"/>
    <w:pPr>
      <w:ind w:left="720"/>
      <w:contextualSpacing/>
    </w:pPr>
  </w:style>
  <w:style w:type="character" w:customStyle="1" w:styleId="46">
    <w:name w:val="Body Text Char"/>
    <w:basedOn w:val="11"/>
    <w:link w:val="33"/>
    <w:uiPriority w:val="99"/>
  </w:style>
  <w:style w:type="character" w:customStyle="1" w:styleId="47">
    <w:name w:val="Body Text 2 Char"/>
    <w:basedOn w:val="11"/>
    <w:link w:val="20"/>
    <w:uiPriority w:val="99"/>
  </w:style>
  <w:style w:type="character" w:customStyle="1" w:styleId="48">
    <w:name w:val="Body Text 3 Char"/>
    <w:basedOn w:val="11"/>
    <w:link w:val="34"/>
    <w:uiPriority w:val="99"/>
    <w:rPr>
      <w:sz w:val="16"/>
      <w:szCs w:val="16"/>
    </w:rPr>
  </w:style>
  <w:style w:type="character" w:customStyle="1" w:styleId="49">
    <w:name w:val="Macro Text Char"/>
    <w:basedOn w:val="11"/>
    <w:link w:val="17"/>
    <w:uiPriority w:val="99"/>
    <w:rPr>
      <w:rFonts w:ascii="Courier" w:hAnsi="Courier"/>
      <w:sz w:val="20"/>
      <w:szCs w:val="20"/>
    </w:rPr>
  </w:style>
  <w:style w:type="paragraph" w:styleId="50">
    <w:name w:val="Quote"/>
    <w:basedOn w:val="1"/>
    <w:next w:val="1"/>
    <w:link w:val="51"/>
    <w:qFormat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1">
    <w:name w:val="Quote Char"/>
    <w:basedOn w:val="11"/>
    <w:link w:val="50"/>
    <w:uiPriority w:val="29"/>
    <w:rPr>
      <w:i/>
      <w:iCs/>
      <w:color w:val="000000" w:themeColor="text1"/>
      <w14:textFill>
        <w14:solidFill>
          <w14:schemeClr w14:val="tx1"/>
        </w14:solidFill>
      </w14:textFill>
    </w:rPr>
  </w:style>
  <w:style w:type="character" w:customStyle="1" w:styleId="52">
    <w:name w:val="Heading 4 Char"/>
    <w:basedOn w:val="11"/>
    <w:link w:val="5"/>
    <w:semiHidden/>
    <w:uiPriority w:val="9"/>
    <w:rPr>
      <w:rFonts w:asciiTheme="majorHAnsi" w:hAnsiTheme="majorHAnsi" w:eastAsiaTheme="majorEastAsia" w:cstheme="majorBidi"/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3">
    <w:name w:val="Heading 5 Char"/>
    <w:basedOn w:val="11"/>
    <w:link w:val="6"/>
    <w:semiHidden/>
    <w:uiPriority w:val="9"/>
    <w:rPr>
      <w:rFonts w:asciiTheme="majorHAnsi" w:hAnsiTheme="majorHAnsi" w:eastAsiaTheme="majorEastAsia" w:cstheme="majorBidi"/>
      <w:color w:val="254061" w:themeColor="accent1" w:themeShade="80"/>
    </w:rPr>
  </w:style>
  <w:style w:type="character" w:customStyle="1" w:styleId="54">
    <w:name w:val="Heading 6 Char"/>
    <w:basedOn w:val="11"/>
    <w:link w:val="7"/>
    <w:semiHidden/>
    <w:uiPriority w:val="9"/>
    <w:rPr>
      <w:rFonts w:asciiTheme="majorHAnsi" w:hAnsiTheme="majorHAnsi" w:eastAsiaTheme="majorEastAsia" w:cstheme="majorBidi"/>
      <w:i/>
      <w:iCs/>
      <w:color w:val="254061" w:themeColor="accent1" w:themeShade="80"/>
    </w:rPr>
  </w:style>
  <w:style w:type="character" w:customStyle="1" w:styleId="55">
    <w:name w:val="Heading 7 Char"/>
    <w:basedOn w:val="11"/>
    <w:link w:val="8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character" w:customStyle="1" w:styleId="56">
    <w:name w:val="Heading 8 Char"/>
    <w:basedOn w:val="11"/>
    <w:link w:val="9"/>
    <w:semiHidden/>
    <w:uiPriority w:val="9"/>
    <w:rPr>
      <w:rFonts w:asciiTheme="majorHAnsi" w:hAnsiTheme="majorHAnsi" w:eastAsiaTheme="majorEastAsia" w:cstheme="majorBidi"/>
      <w:color w:val="4F81BD" w:themeColor="accent1"/>
      <w:sz w:val="20"/>
      <w:szCs w:val="20"/>
      <w14:textFill>
        <w14:solidFill>
          <w14:schemeClr w14:val="accent1"/>
        </w14:solidFill>
      </w14:textFill>
    </w:rPr>
  </w:style>
  <w:style w:type="character" w:customStyle="1" w:styleId="57">
    <w:name w:val="Heading 9 Char"/>
    <w:basedOn w:val="11"/>
    <w:link w:val="10"/>
    <w:semiHidden/>
    <w:uiPriority w:val="9"/>
    <w:rPr>
      <w:rFonts w:asciiTheme="majorHAnsi" w:hAnsiTheme="majorHAnsi" w:eastAsiaTheme="majorEastAsia" w:cstheme="majorBidi"/>
      <w:i/>
      <w:iCs/>
      <w:color w:val="404040" w:themeColor="text1" w:themeTint="BF"/>
      <w:sz w:val="20"/>
      <w:szCs w:val="20"/>
      <w14:textFill>
        <w14:solidFill>
          <w14:schemeClr w14:val="tx1">
            <w14:lumMod w14:val="75000"/>
            <w14:lumOff w14:val="25000"/>
          </w14:schemeClr>
        </w14:solidFill>
      </w14:textFill>
    </w:rPr>
  </w:style>
  <w:style w:type="paragraph" w:styleId="58">
    <w:name w:val="Intense Quote"/>
    <w:basedOn w:val="1"/>
    <w:next w:val="1"/>
    <w:link w:val="59"/>
    <w:qFormat/>
    <w:uiPriority w:val="30"/>
    <w:pPr>
      <w:pBdr>
        <w:bottom w:val="single" w:color="4F81BD" w:themeColor="accent1" w:sz="4" w:space="4"/>
      </w:pBdr>
      <w:spacing w:before="200" w:after="280"/>
      <w:ind w:left="936" w:right="936"/>
    </w:pPr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59">
    <w:name w:val="Intense Quote Char"/>
    <w:basedOn w:val="11"/>
    <w:link w:val="58"/>
    <w:uiPriority w:val="30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0">
    <w:name w:val="Subtle Emphasis"/>
    <w:basedOn w:val="11"/>
    <w:qFormat/>
    <w:uiPriority w:val="19"/>
    <w:rPr>
      <w:i/>
      <w:iCs/>
      <w:color w:val="808080" w:themeColor="text1" w:themeTint="80"/>
      <w14:textFill>
        <w14:solidFill>
          <w14:schemeClr w14:val="tx1">
            <w14:lumMod w14:val="50000"/>
            <w14:lumOff w14:val="50000"/>
          </w14:schemeClr>
        </w14:solidFill>
      </w14:textFill>
    </w:rPr>
  </w:style>
  <w:style w:type="character" w:customStyle="1" w:styleId="61">
    <w:name w:val="Intense Emphasis"/>
    <w:basedOn w:val="11"/>
    <w:qFormat/>
    <w:uiPriority w:val="21"/>
    <w:rPr>
      <w:b/>
      <w:bCs/>
      <w:i/>
      <w:iCs/>
      <w:color w:val="4F81BD" w:themeColor="accent1"/>
      <w14:textFill>
        <w14:solidFill>
          <w14:schemeClr w14:val="accent1"/>
        </w14:solidFill>
      </w14:textFill>
    </w:rPr>
  </w:style>
  <w:style w:type="character" w:customStyle="1" w:styleId="62">
    <w:name w:val="Subtle Reference"/>
    <w:basedOn w:val="11"/>
    <w:qFormat/>
    <w:uiPriority w:val="31"/>
    <w:rPr>
      <w:smallCaps/>
      <w:color w:val="C0504D" w:themeColor="accent2"/>
      <w:u w:val="single"/>
      <w14:textFill>
        <w14:solidFill>
          <w14:schemeClr w14:val="accent2"/>
        </w14:solidFill>
      </w14:textFill>
    </w:rPr>
  </w:style>
  <w:style w:type="character" w:customStyle="1" w:styleId="63">
    <w:name w:val="Intense Reference"/>
    <w:basedOn w:val="11"/>
    <w:qFormat/>
    <w:uiPriority w:val="32"/>
    <w:rPr>
      <w:b/>
      <w:bCs/>
      <w:smallCaps/>
      <w:color w:val="C0504D" w:themeColor="accent2"/>
      <w:spacing w:val="5"/>
      <w:u w:val="single"/>
      <w14:textFill>
        <w14:solidFill>
          <w14:schemeClr w14:val="accent2"/>
        </w14:solidFill>
      </w14:textFill>
    </w:rPr>
  </w:style>
  <w:style w:type="character" w:customStyle="1" w:styleId="64">
    <w:name w:val="Book Title"/>
    <w:basedOn w:val="11"/>
    <w:qFormat/>
    <w:uiPriority w:val="33"/>
    <w:rPr>
      <w:b/>
      <w:bCs/>
      <w:smallCaps/>
      <w:spacing w:val="5"/>
    </w:rPr>
  </w:style>
  <w:style w:type="paragraph" w:customStyle="1" w:styleId="65">
    <w:name w:val="TOC Heading"/>
    <w:basedOn w:val="2"/>
    <w:next w:val="1"/>
    <w:semiHidden/>
    <w:unhideWhenUsed/>
    <w:qFormat/>
    <w:uiPriority w:val="39"/>
    <w:pPr>
      <w:outlineLvl w:val="9"/>
    </w:pPr>
  </w:style>
  <w:style w:type="table" w:styleId="66">
    <w:name w:val="Light Shading"/>
    <w:basedOn w:val="12"/>
    <w:uiPriority w:val="60"/>
    <w:pPr>
      <w:spacing w:after="0" w:line="240" w:lineRule="auto"/>
    </w:pPr>
    <w:rPr>
      <w:color w:val="000000" w:themeColor="text1" w:themeShade="BF"/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</w:style>
  <w:style w:type="table" w:styleId="67">
    <w:name w:val="Light Shading Accent 1"/>
    <w:basedOn w:val="12"/>
    <w:uiPriority w:val="60"/>
    <w:pPr>
      <w:spacing w:after="0" w:line="240" w:lineRule="auto"/>
    </w:pPr>
    <w:rPr>
      <w:color w:val="376092" w:themeColor="accent1" w:themeShade="BF"/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68">
    <w:name w:val="Light Shading Accent 2"/>
    <w:basedOn w:val="12"/>
    <w:uiPriority w:val="60"/>
    <w:pPr>
      <w:spacing w:after="0" w:line="240" w:lineRule="auto"/>
    </w:pPr>
    <w:rPr>
      <w:color w:val="953735" w:themeColor="accent2" w:themeShade="BF"/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</w:style>
  <w:style w:type="table" w:styleId="69">
    <w:name w:val="Light Shading Accent 3"/>
    <w:basedOn w:val="12"/>
    <w:uiPriority w:val="60"/>
    <w:pPr>
      <w:spacing w:after="0" w:line="240" w:lineRule="auto"/>
    </w:pPr>
    <w:rPr>
      <w:color w:val="77933C" w:themeColor="accent3" w:themeShade="BF"/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70">
    <w:name w:val="Light Shading Accent 4"/>
    <w:basedOn w:val="12"/>
    <w:uiPriority w:val="60"/>
    <w:pPr>
      <w:spacing w:after="0" w:line="240" w:lineRule="auto"/>
    </w:pPr>
    <w:rPr>
      <w:color w:val="604A7B" w:themeColor="accent4" w:themeShade="BF"/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71">
    <w:name w:val="Light Shading Accent 5"/>
    <w:basedOn w:val="12"/>
    <w:uiPriority w:val="60"/>
    <w:pPr>
      <w:spacing w:after="0" w:line="240" w:lineRule="auto"/>
    </w:pPr>
    <w:rPr>
      <w:color w:val="31859C" w:themeColor="accent5" w:themeShade="BF"/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</w:style>
  <w:style w:type="table" w:styleId="72">
    <w:name w:val="Light Shading Accent 6"/>
    <w:basedOn w:val="12"/>
    <w:uiPriority w:val="60"/>
    <w:pPr>
      <w:spacing w:after="0" w:line="240" w:lineRule="auto"/>
    </w:pPr>
    <w:rPr>
      <w:color w:val="E46C0A" w:themeColor="accent6" w:themeShade="BF"/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</w:style>
  <w:style w:type="table" w:styleId="73">
    <w:name w:val="Light List"/>
    <w:basedOn w:val="12"/>
    <w:uiPriority w:val="61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74">
    <w:name w:val="Light List Accent 1"/>
    <w:basedOn w:val="12"/>
    <w:uiPriority w:val="61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75">
    <w:name w:val="Light List Accent 2"/>
    <w:basedOn w:val="12"/>
    <w:uiPriority w:val="61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76">
    <w:name w:val="Light List Accent 3"/>
    <w:basedOn w:val="12"/>
    <w:uiPriority w:val="61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77">
    <w:name w:val="Light List Accent 4"/>
    <w:basedOn w:val="12"/>
    <w:uiPriority w:val="61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78">
    <w:name w:val="Light List Accent 5"/>
    <w:basedOn w:val="12"/>
    <w:uiPriority w:val="61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79">
    <w:name w:val="Light List Accent 6"/>
    <w:basedOn w:val="12"/>
    <w:uiPriority w:val="61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80">
    <w:name w:val="Light Grid"/>
    <w:basedOn w:val="12"/>
    <w:uiPriority w:val="62"/>
    <w:pPr>
      <w:spacing w:after="0" w:line="240" w:lineRule="auto"/>
    </w:p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BFBFBF" w:themeFill="text1" w:themeFillTint="3F"/>
      </w:tcPr>
    </w:tblStylePr>
    <w:tblStylePr w:type="band1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  <w:shd w:val="clear" w:color="auto" w:fill="BFBFBF" w:themeFill="text1" w:themeFillTint="3F"/>
      </w:tcPr>
    </w:tblStylePr>
    <w:tblStylePr w:type="band2Horz"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sz="8" w:space="0"/>
        </w:tcBorders>
      </w:tcPr>
    </w:tblStylePr>
  </w:style>
  <w:style w:type="table" w:styleId="81">
    <w:name w:val="Light Grid Accent 1"/>
    <w:basedOn w:val="12"/>
    <w:uiPriority w:val="62"/>
    <w:pPr>
      <w:spacing w:after="0" w:line="240" w:lineRule="auto"/>
    </w:p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  <w:shd w:val="clear" w:color="auto" w:fill="D3DFEE" w:themeFill="accent1" w:themeFillTint="3F"/>
      </w:tcPr>
    </w:tblStylePr>
    <w:tblStylePr w:type="band2Horz"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sz="8" w:space="0"/>
        </w:tcBorders>
      </w:tcPr>
    </w:tblStylePr>
  </w:style>
  <w:style w:type="table" w:styleId="82">
    <w:name w:val="Light Grid Accent 2"/>
    <w:basedOn w:val="12"/>
    <w:uiPriority w:val="62"/>
    <w:pPr>
      <w:spacing w:after="0" w:line="240" w:lineRule="auto"/>
    </w:p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3" w:themeFill="accent2" w:themeFillTint="3F"/>
      </w:tcPr>
    </w:tblStylePr>
    <w:tblStylePr w:type="band1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  <w:shd w:val="clear" w:color="auto" w:fill="EFD3D3" w:themeFill="accent2" w:themeFillTint="3F"/>
      </w:tcPr>
    </w:tblStylePr>
    <w:tblStylePr w:type="band2Horz"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sz="8" w:space="0"/>
        </w:tcBorders>
      </w:tcPr>
    </w:tblStylePr>
  </w:style>
  <w:style w:type="table" w:styleId="83">
    <w:name w:val="Light Grid Accent 3"/>
    <w:basedOn w:val="12"/>
    <w:uiPriority w:val="62"/>
    <w:pPr>
      <w:spacing w:after="0" w:line="240" w:lineRule="auto"/>
    </w:p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  <w:shd w:val="clear" w:color="auto" w:fill="E6EED5" w:themeFill="accent3" w:themeFillTint="3F"/>
      </w:tcPr>
    </w:tblStylePr>
    <w:tblStylePr w:type="band2Horz"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sz="8" w:space="0"/>
        </w:tcBorders>
      </w:tcPr>
    </w:tblStylePr>
  </w:style>
  <w:style w:type="table" w:styleId="84">
    <w:name w:val="Light Grid Accent 4"/>
    <w:basedOn w:val="12"/>
    <w:uiPriority w:val="62"/>
    <w:pPr>
      <w:spacing w:after="0" w:line="240" w:lineRule="auto"/>
    </w:p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  <w:shd w:val="clear" w:color="auto" w:fill="DFD8E8" w:themeFill="accent4" w:themeFillTint="3F"/>
      </w:tcPr>
    </w:tblStylePr>
    <w:tblStylePr w:type="band2Horz"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sz="8" w:space="0"/>
        </w:tcBorders>
      </w:tcPr>
    </w:tblStylePr>
  </w:style>
  <w:style w:type="table" w:styleId="85">
    <w:name w:val="Light Grid Accent 5"/>
    <w:basedOn w:val="12"/>
    <w:uiPriority w:val="62"/>
    <w:pPr>
      <w:spacing w:after="0" w:line="240" w:lineRule="auto"/>
    </w:p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0" w:themeFill="accent5" w:themeFillTint="3F"/>
      </w:tcPr>
    </w:tblStylePr>
    <w:tblStylePr w:type="band1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  <w:shd w:val="clear" w:color="auto" w:fill="D2EAF0" w:themeFill="accent5" w:themeFillTint="3F"/>
      </w:tcPr>
    </w:tblStylePr>
    <w:tblStylePr w:type="band2Horz"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sz="8" w:space="0"/>
        </w:tcBorders>
      </w:tcPr>
    </w:tblStylePr>
  </w:style>
  <w:style w:type="table" w:styleId="86">
    <w:name w:val="Light Grid Accent 6"/>
    <w:basedOn w:val="12"/>
    <w:uiPriority w:val="62"/>
    <w:pPr>
      <w:spacing w:after="0" w:line="240" w:lineRule="auto"/>
    </w:p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</w:tblStylePr>
    <w:tblStylePr w:type="lastCol">
      <w:rPr>
        <w:rFonts w:asciiTheme="majorHAnsi" w:hAnsiTheme="majorHAnsi" w:eastAsiaTheme="majorEastAsia" w:cstheme="majorBidi"/>
        <w:b/>
        <w:bCs/>
      </w:rPr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5D1" w:themeFill="accent6" w:themeFillTint="3F"/>
      </w:tcPr>
    </w:tblStylePr>
    <w:tblStylePr w:type="band1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  <w:shd w:val="clear" w:color="auto" w:fill="FDE5D1" w:themeFill="accent6" w:themeFillTint="3F"/>
      </w:tcPr>
    </w:tblStylePr>
    <w:tblStylePr w:type="band2Horz"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sz="8" w:space="0"/>
        </w:tcBorders>
      </w:tcPr>
    </w:tblStylePr>
  </w:style>
  <w:style w:type="table" w:styleId="87">
    <w:name w:val="Medium Shading 1"/>
    <w:basedOn w:val="12"/>
    <w:uiPriority w:val="63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3F3F3F" w:themeColor="text1" w:themeTint="BF" w:sz="8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3F3F3F" w:themeColor="text1" w:themeTint="BF" w:sz="6" w:space="0"/>
          <w:left w:val="single" w:color="3F3F3F" w:themeColor="text1" w:themeTint="BF" w:sz="8" w:space="0"/>
          <w:bottom w:val="single" w:color="3F3F3F" w:themeColor="text1" w:themeTint="BF" w:sz="8" w:space="0"/>
          <w:right w:val="single" w:color="3F3F3F" w:themeColor="tex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BFBFBF" w:themeFill="tex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8">
    <w:name w:val="Medium Shading 1 Accent 1"/>
    <w:basedOn w:val="12"/>
    <w:uiPriority w:val="63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BA0CD" w:themeColor="accent1" w:themeTint="BF" w:sz="8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BA0CD" w:themeColor="accent1" w:themeTint="BF" w:sz="6" w:space="0"/>
          <w:left w:val="single" w:color="7BA0CD" w:themeColor="accent1" w:themeTint="BF" w:sz="8" w:space="0"/>
          <w:bottom w:val="single" w:color="7BA0CD" w:themeColor="accent1" w:themeTint="BF" w:sz="8" w:space="0"/>
          <w:right w:val="single" w:color="7BA0CD" w:themeColor="accent1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89">
    <w:name w:val="Medium Shading 1 Accent 2"/>
    <w:basedOn w:val="12"/>
    <w:uiPriority w:val="63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CF7B79" w:themeColor="accent2" w:themeTint="BF" w:sz="8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CF7B79" w:themeColor="accent2" w:themeTint="BF" w:sz="6" w:space="0"/>
          <w:left w:val="single" w:color="CF7B79" w:themeColor="accent2" w:themeTint="BF" w:sz="8" w:space="0"/>
          <w:bottom w:val="single" w:color="CF7B79" w:themeColor="accent2" w:themeTint="BF" w:sz="8" w:space="0"/>
          <w:right w:val="single" w:color="CF7B79" w:themeColor="accent2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FD3D3" w:themeFill="accent2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0">
    <w:name w:val="Medium Shading 1 Accent 3"/>
    <w:basedOn w:val="12"/>
    <w:uiPriority w:val="63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B4CC82" w:themeColor="accent3" w:themeTint="BF" w:sz="8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B4CC82" w:themeColor="accent3" w:themeTint="BF" w:sz="6" w:space="0"/>
          <w:left w:val="single" w:color="B4CC82" w:themeColor="accent3" w:themeTint="BF" w:sz="8" w:space="0"/>
          <w:bottom w:val="single" w:color="B4CC82" w:themeColor="accent3" w:themeTint="BF" w:sz="8" w:space="0"/>
          <w:right w:val="single" w:color="B4CC82" w:themeColor="accent3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1">
    <w:name w:val="Medium Shading 1 Accent 4"/>
    <w:basedOn w:val="12"/>
    <w:uiPriority w:val="63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9F8AB9" w:themeColor="accent4" w:themeTint="BF" w:sz="8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9F8AB9" w:themeColor="accent4" w:themeTint="BF" w:sz="6" w:space="0"/>
          <w:left w:val="single" w:color="9F8AB9" w:themeColor="accent4" w:themeTint="BF" w:sz="8" w:space="0"/>
          <w:bottom w:val="single" w:color="9F8AB9" w:themeColor="accent4" w:themeTint="BF" w:sz="8" w:space="0"/>
          <w:right w:val="single" w:color="9F8AB9" w:themeColor="accent4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2">
    <w:name w:val="Medium Shading 1 Accent 5"/>
    <w:basedOn w:val="12"/>
    <w:uiPriority w:val="63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78C0D4" w:themeColor="accent5" w:themeTint="BF" w:sz="8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78C0D4" w:themeColor="accent5" w:themeTint="BF" w:sz="6" w:space="0"/>
          <w:left w:val="single" w:color="78C0D4" w:themeColor="accent5" w:themeTint="BF" w:sz="8" w:space="0"/>
          <w:bottom w:val="single" w:color="78C0D4" w:themeColor="accent5" w:themeTint="BF" w:sz="8" w:space="0"/>
          <w:right w:val="single" w:color="78C0D4" w:themeColor="accent5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D2EAF0" w:themeFill="accent5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3">
    <w:name w:val="Medium Shading 1 Accent 6"/>
    <w:basedOn w:val="12"/>
    <w:uiPriority w:val="63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9B074" w:themeColor="accent6" w:themeTint="BF" w:sz="8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cPr>
        <w:tcBorders>
          <w:top w:val="double" w:color="F9B074" w:themeColor="accent6" w:themeTint="BF" w:sz="6" w:space="0"/>
          <w:left w:val="single" w:color="F9B074" w:themeColor="accent6" w:themeTint="BF" w:sz="8" w:space="0"/>
          <w:bottom w:val="single" w:color="F9B074" w:themeColor="accent6" w:themeTint="BF" w:sz="8" w:space="0"/>
          <w:right w:val="single" w:color="F9B074" w:themeColor="accent6" w:themeTint="BF" w:sz="8" w:space="0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tcBorders>
          <w:insideH w:val="nil"/>
          <w:insideV w:val="nil"/>
        </w:tcBorders>
        <w:shd w:val="clear" w:color="auto" w:fill="FDE5D1" w:themeFill="accent6" w:themeFillTint="3F"/>
      </w:tcPr>
    </w:tblStylePr>
    <w:tblStylePr w:type="band2Horz">
      <w:tcPr>
        <w:tcBorders>
          <w:insideH w:val="nil"/>
          <w:insideV w:val="nil"/>
        </w:tcBorders>
      </w:tcPr>
    </w:tblStylePr>
  </w:style>
  <w:style w:type="table" w:styleId="94">
    <w:name w:val="Medium Shading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5">
    <w:name w:val="Medium Shading 2 Accent 1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6">
    <w:name w:val="Medium Shading 2 Accent 2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7">
    <w:name w:val="Medium Shading 2 Accent 3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8">
    <w:name w:val="Medium Shading 2 Accent 4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99">
    <w:name w:val="Medium Shading 2 Accent 5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0">
    <w:name w:val="Medium Shading 2 Accent 6"/>
    <w:basedOn w:val="12"/>
    <w:uiPriority w:val="64"/>
    <w:pPr>
      <w:spacing w:after="0" w:line="240" w:lineRule="auto"/>
    </w:pPr>
    <w:tblPr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7D7D7" w:themeFill="background1" w:themeFillShade="D8"/>
      </w:tcPr>
    </w:tblStylePr>
    <w:tblStylePr w:type="band1Horz">
      <w:tcPr>
        <w:shd w:val="clear" w:color="auto" w:fill="D7D7D7" w:themeFill="background1" w:themeFillShade="D8"/>
      </w:tcPr>
    </w:tblStylePr>
    <w:tblStylePr w:type="neCell"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101">
    <w:name w:val="Medium Lis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cPr>
        <w:shd w:val="clear" w:color="auto" w:fill="BFBFBF" w:themeFill="text1" w:themeFillTint="3F"/>
      </w:tcPr>
    </w:tblStylePr>
    <w:tblStylePr w:type="band1Horz">
      <w:tcPr>
        <w:shd w:val="clear" w:color="auto" w:fill="BFBFBF" w:themeFill="text1" w:themeFillTint="3F"/>
      </w:tcPr>
    </w:tblStylePr>
  </w:style>
  <w:style w:type="table" w:styleId="102">
    <w:name w:val="Medium List 1 Accent 1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cPr>
        <w:shd w:val="clear" w:color="auto" w:fill="D3DFEE" w:themeFill="accent1" w:themeFillTint="3F"/>
      </w:tcPr>
    </w:tblStylePr>
    <w:tblStylePr w:type="band1Horz">
      <w:tcPr>
        <w:shd w:val="clear" w:color="auto" w:fill="D3DFEE" w:themeFill="accent1" w:themeFillTint="3F"/>
      </w:tcPr>
    </w:tblStylePr>
  </w:style>
  <w:style w:type="table" w:styleId="103">
    <w:name w:val="Medium List 1 Accent 2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cPr>
        <w:shd w:val="clear" w:color="auto" w:fill="EFD3D3" w:themeFill="accent2" w:themeFillTint="3F"/>
      </w:tcPr>
    </w:tblStylePr>
    <w:tblStylePr w:type="band1Horz">
      <w:tcPr>
        <w:shd w:val="clear" w:color="auto" w:fill="EFD3D3" w:themeFill="accent2" w:themeFillTint="3F"/>
      </w:tcPr>
    </w:tblStylePr>
  </w:style>
  <w:style w:type="table" w:styleId="104">
    <w:name w:val="Medium List 1 Accent 3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cPr>
        <w:shd w:val="clear" w:color="auto" w:fill="E6EED5" w:themeFill="accent3" w:themeFillTint="3F"/>
      </w:tcPr>
    </w:tblStylePr>
    <w:tblStylePr w:type="band1Horz">
      <w:tcPr>
        <w:shd w:val="clear" w:color="auto" w:fill="E6EED5" w:themeFill="accent3" w:themeFillTint="3F"/>
      </w:tcPr>
    </w:tblStylePr>
  </w:style>
  <w:style w:type="table" w:styleId="105">
    <w:name w:val="Medium List 1 Accent 4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cPr>
        <w:shd w:val="clear" w:color="auto" w:fill="DFD8E8" w:themeFill="accent4" w:themeFillTint="3F"/>
      </w:tcPr>
    </w:tblStylePr>
    <w:tblStylePr w:type="band1Horz">
      <w:tcPr>
        <w:shd w:val="clear" w:color="auto" w:fill="DFD8E8" w:themeFill="accent4" w:themeFillTint="3F"/>
      </w:tcPr>
    </w:tblStylePr>
  </w:style>
  <w:style w:type="table" w:styleId="106">
    <w:name w:val="Medium List 1 Accent 5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cPr>
        <w:shd w:val="clear" w:color="auto" w:fill="D2EAF0" w:themeFill="accent5" w:themeFillTint="3F"/>
      </w:tcPr>
    </w:tblStylePr>
    <w:tblStylePr w:type="band1Horz">
      <w:tcPr>
        <w:shd w:val="clear" w:color="auto" w:fill="D2EAF0" w:themeFill="accent5" w:themeFillTint="3F"/>
      </w:tcPr>
    </w:tblStylePr>
  </w:style>
  <w:style w:type="table" w:styleId="107">
    <w:name w:val="Medium List 1 Accent 6"/>
    <w:basedOn w:val="12"/>
    <w:uiPriority w:val="65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val="1F497D" w:themeColor="text2"/>
        <w14:textFill>
          <w14:solidFill>
            <w14:schemeClr w14:val="tx2"/>
          </w14:solidFill>
        </w14:textFill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cPr>
        <w:shd w:val="clear" w:color="auto" w:fill="FDE5D1" w:themeFill="accent6" w:themeFillTint="3F"/>
      </w:tcPr>
    </w:tblStylePr>
    <w:tblStylePr w:type="band1Horz">
      <w:tcPr>
        <w:shd w:val="clear" w:color="auto" w:fill="FDE5D1" w:themeFill="accent6" w:themeFillTint="3F"/>
      </w:tcPr>
    </w:tblStylePr>
  </w:style>
  <w:style w:type="table" w:styleId="108">
    <w:name w:val="Medium Lis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BFBFBF" w:themeFill="tex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09">
    <w:name w:val="Medium List 2 Accent 1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0">
    <w:name w:val="Medium List 2 Accent 2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FD3D3" w:themeFill="accent2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1">
    <w:name w:val="Medium List 2 Accent 3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2">
    <w:name w:val="Medium List 2 Accent 4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3">
    <w:name w:val="Medium List 2 Accent 5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D2EAF0" w:themeFill="accent5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4">
    <w:name w:val="Medium List 2 Accent 6"/>
    <w:basedOn w:val="12"/>
    <w:uiPriority w:val="66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cPr>
        <w:tcBorders>
          <w:left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tcBorders>
          <w:top w:val="nil"/>
          <w:bottom w:val="nil"/>
          <w:insideH w:val="nil"/>
          <w:insideV w:val="nil"/>
        </w:tcBorders>
        <w:shd w:val="clear" w:color="auto" w:fill="FDE5D1" w:themeFill="accent6" w:themeFillTint="3F"/>
      </w:tcPr>
    </w:tblStylePr>
    <w:tblStylePr w:type="nwCell">
      <w:tcPr>
        <w:shd w:val="clear" w:color="auto" w:fill="FFFFFF" w:themeFill="background1"/>
      </w:tcPr>
    </w:tblStylePr>
    <w:tblStylePr w:type="swCell">
      <w:tcPr>
        <w:tcBorders>
          <w:top w:val="nil"/>
        </w:tcBorders>
      </w:tcPr>
    </w:tblStylePr>
  </w:style>
  <w:style w:type="table" w:styleId="115">
    <w:name w:val="Medium Grid 1"/>
    <w:basedOn w:val="12"/>
    <w:uiPriority w:val="67"/>
    <w:pPr>
      <w:spacing w:after="0" w:line="240" w:lineRule="auto"/>
    </w:pPr>
    <w:tblPr>
      <w:tblBorders>
        <w:top w:val="single" w:color="3F3F3F" w:themeColor="text1" w:themeTint="BF" w:sz="8" w:space="0"/>
        <w:left w:val="single" w:color="3F3F3F" w:themeColor="text1" w:themeTint="BF" w:sz="8" w:space="0"/>
        <w:bottom w:val="single" w:color="3F3F3F" w:themeColor="text1" w:themeTint="BF" w:sz="8" w:space="0"/>
        <w:right w:val="single" w:color="3F3F3F" w:themeColor="text1" w:themeTint="BF" w:sz="8" w:space="0"/>
        <w:insideH w:val="single" w:color="3F3F3F" w:themeColor="text1" w:themeTint="BF" w:sz="8" w:space="0"/>
        <w:insideV w:val="single" w:color="3F3F3F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3F3F3F" w:themeColor="tex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16">
    <w:name w:val="Medium Grid 1 Accent 1"/>
    <w:basedOn w:val="12"/>
    <w:uiPriority w:val="67"/>
    <w:pPr>
      <w:spacing w:after="0" w:line="240" w:lineRule="auto"/>
    </w:pPr>
    <w:tblPr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BA0CD" w:themeColor="accent1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17">
    <w:name w:val="Medium Grid 1 Accent 2"/>
    <w:basedOn w:val="12"/>
    <w:uiPriority w:val="67"/>
    <w:pPr>
      <w:spacing w:after="0" w:line="240" w:lineRule="auto"/>
    </w:pPr>
    <w:tblPr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CF7B79" w:themeColor="accent2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18">
    <w:name w:val="Medium Grid 1 Accent 3"/>
    <w:basedOn w:val="12"/>
    <w:uiPriority w:val="67"/>
    <w:pPr>
      <w:spacing w:after="0" w:line="240" w:lineRule="auto"/>
    </w:pPr>
    <w:tblPr>
      <w:tblBorders>
        <w:top w:val="single" w:color="B4CC82" w:themeColor="accent3" w:themeTint="BF" w:sz="8" w:space="0"/>
        <w:left w:val="single" w:color="B4CC82" w:themeColor="accent3" w:themeTint="BF" w:sz="8" w:space="0"/>
        <w:bottom w:val="single" w:color="B4CC82" w:themeColor="accent3" w:themeTint="BF" w:sz="8" w:space="0"/>
        <w:right w:val="single" w:color="B4CC82" w:themeColor="accent3" w:themeTint="BF" w:sz="8" w:space="0"/>
        <w:insideH w:val="single" w:color="B4CC82" w:themeColor="accent3" w:themeTint="BF" w:sz="8" w:space="0"/>
        <w:insideV w:val="single" w:color="B4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B4CC82" w:themeColor="accent3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19">
    <w:name w:val="Medium Grid 1 Accent 4"/>
    <w:basedOn w:val="12"/>
    <w:uiPriority w:val="67"/>
    <w:pPr>
      <w:spacing w:after="0" w:line="240" w:lineRule="auto"/>
    </w:pPr>
    <w:tblPr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9F8AB9" w:themeColor="accent4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20">
    <w:name w:val="Medium Grid 1 Accent 5"/>
    <w:basedOn w:val="12"/>
    <w:uiPriority w:val="67"/>
    <w:pPr>
      <w:spacing w:after="0" w:line="240" w:lineRule="auto"/>
    </w:pPr>
    <w:tblPr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78C0D4" w:themeColor="accent5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21">
    <w:name w:val="Medium Grid 1 Accent 6"/>
    <w:basedOn w:val="12"/>
    <w:uiPriority w:val="67"/>
    <w:pPr>
      <w:spacing w:after="0" w:line="240" w:lineRule="auto"/>
    </w:pPr>
    <w:tblPr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cPr>
        <w:tcBorders>
          <w:top w:val="single" w:color="F9B074" w:themeColor="accent6" w:themeTint="BF" w:sz="18" w:space="0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  <w:style w:type="table" w:styleId="122">
    <w:name w:val="Medium Grid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E5E5" w:themeFill="tex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7F7F7F" w:themeFill="tex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3">
    <w:name w:val="Medium Grid 2 Accent 1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7C0DE" w:themeFill="accent1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4">
    <w:name w:val="Medium Grid 2 Accent 2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DFA7A6" w:themeFill="accent2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5">
    <w:name w:val="Medium Grid 2 Accent 3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CDDDAC" w:themeFill="accent3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6">
    <w:name w:val="Medium Grid 2 Accent 4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2EFF5" w:themeFill="accent4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BFB1D0" w:themeFill="accent4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7">
    <w:name w:val="Medium Grid 2 Accent 5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A5D5E2" w:themeFill="accent5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8">
    <w:name w:val="Medium Grid 2 Accent 6"/>
    <w:basedOn w:val="12"/>
    <w:uiPriority w:val="68"/>
    <w:pPr>
      <w:spacing w:after="0" w:line="240" w:lineRule="auto"/>
    </w:pPr>
    <w:rPr>
      <w:rFonts w:asciiTheme="majorHAnsi" w:hAnsiTheme="majorHAnsi" w:eastAsiaTheme="majorEastAsia" w:cstheme="majorBidi"/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  <w14:textFill>
          <w14:solidFill>
            <w14:schemeClr w14:val="tx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tcBorders>
          <w:insideH w:val="single" w:sz="6" w:space="0"/>
          <w:insideV w:val="single" w:sz="6" w:space="0"/>
        </w:tcBorders>
        <w:shd w:val="clear" w:color="auto" w:fill="FBCAA2" w:themeFill="accent6" w:themeFillTint="7F"/>
      </w:tcPr>
    </w:tblStylePr>
    <w:tblStylePr w:type="nwCell">
      <w:tcPr>
        <w:shd w:val="clear" w:color="auto" w:fill="FFFFFF" w:themeFill="background1"/>
      </w:tcPr>
    </w:tblStylePr>
  </w:style>
  <w:style w:type="table" w:styleId="129">
    <w:name w:val="Medium Grid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BFBFBF" w:themeFill="tex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7F7F7F" w:themeFill="tex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7F7F7F" w:themeFill="text1" w:themeFillTint="7F"/>
      </w:tcPr>
    </w:tblStylePr>
  </w:style>
  <w:style w:type="table" w:styleId="130">
    <w:name w:val="Medium Grid 3 Accent 1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C0DE" w:themeFill="accent1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7C0DE" w:themeFill="accent1" w:themeFillTint="7F"/>
      </w:tcPr>
    </w:tblStylePr>
  </w:style>
  <w:style w:type="table" w:styleId="131">
    <w:name w:val="Medium Grid 3 Accent 2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3" w:themeFill="accent2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DFA7A6" w:themeFill="accent2" w:themeFillTint="7F"/>
      </w:tcPr>
    </w:tblStylePr>
  </w:style>
  <w:style w:type="table" w:styleId="132">
    <w:name w:val="Medium Grid 3 Accent 3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CDDDAC" w:themeFill="accent3" w:themeFillTint="7F"/>
      </w:tcPr>
    </w:tblStylePr>
  </w:style>
  <w:style w:type="table" w:styleId="133">
    <w:name w:val="Medium Grid 3 Accent 4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BFB1D0" w:themeFill="accent4" w:themeFillTint="7F"/>
      </w:tcPr>
    </w:tblStylePr>
  </w:style>
  <w:style w:type="table" w:styleId="134">
    <w:name w:val="Medium Grid 3 Accent 5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0" w:themeFill="accent5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A5D5E2" w:themeFill="accent5" w:themeFillTint="7F"/>
      </w:tcPr>
    </w:tblStylePr>
  </w:style>
  <w:style w:type="table" w:styleId="135">
    <w:name w:val="Medium Grid 3 Accent 6"/>
    <w:basedOn w:val="12"/>
    <w:uiPriority w:val="69"/>
    <w:pPr>
      <w:spacing w:after="0" w:line="240" w:lineRule="auto"/>
    </w:pPr>
    <w:tblPr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5D1" w:themeFill="accent6" w:themeFillTint="3F"/>
    </w:tcPr>
    <w:tblStylePr w:type="fir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sz="8" w:space="0"/>
          <w:insideV w:val="single" w:sz="8" w:space="0"/>
        </w:tcBorders>
        <w:shd w:val="clear" w:color="auto" w:fill="FBCAA2" w:themeFill="accent6" w:themeFillTint="7F"/>
      </w:tcPr>
    </w:tblStylePr>
  </w:style>
  <w:style w:type="table" w:styleId="136">
    <w:name w:val="Dark List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137">
    <w:name w:val="Dark List Accent 1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1" w:themeFill="accent1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6091" w:themeFill="accent1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6091" w:themeFill="accent1" w:themeFillShade="BF"/>
      </w:tcPr>
    </w:tblStylePr>
  </w:style>
  <w:style w:type="table" w:styleId="138">
    <w:name w:val="Dark List Accent 2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734" w:themeFill="accent2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734" w:themeFill="accent2" w:themeFillShade="BF"/>
      </w:tcPr>
    </w:tblStylePr>
  </w:style>
  <w:style w:type="table" w:styleId="139">
    <w:name w:val="Dark List Accent 3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7" w:themeFill="accent3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140">
    <w:name w:val="Dark List Accent 4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051" w:themeFill="accent4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141">
    <w:name w:val="Dark List Accent 5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142">
    <w:name w:val="Dark List Accent 6"/>
    <w:basedOn w:val="12"/>
    <w:uiPriority w:val="70"/>
    <w:pPr>
      <w:spacing w:after="0" w:line="240" w:lineRule="auto"/>
    </w:pPr>
    <w:rPr>
      <w:color w:val="FFFFFF" w:themeColor="background1"/>
      <w14:textFill>
        <w14:solidFill>
          <w14:schemeClr w14:val="bg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9" w:themeFill="accent6" w:themeFillShade="BF"/>
      </w:tcPr>
    </w:tblStylePr>
    <w:tblStylePr w:type="lastCol"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  <w:tblStylePr w:type="band1Horz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9" w:themeFill="accent6" w:themeFillShade="BF"/>
      </w:tcPr>
    </w:tblStylePr>
  </w:style>
  <w:style w:type="table" w:styleId="143">
    <w:name w:val="Colorful Shading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cPr>
        <w:shd w:val="clear" w:color="auto" w:fill="999999" w:themeFill="text1" w:themeFillTint="66"/>
      </w:tcPr>
    </w:tblStylePr>
    <w:tblStylePr w:type="band1Horz">
      <w:tcPr>
        <w:shd w:val="clear" w:color="auto" w:fill="7F7F7F" w:themeFill="tex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4">
    <w:name w:val="Colorful Shading Accent 1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B4D74" w:themeFill="accent1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B4D74" w:themeFill="accent1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B4D74" w:themeFill="accent1" w:themeFillShade="99"/>
      </w:tcPr>
    </w:tblStylePr>
    <w:tblStylePr w:type="band1Vert">
      <w:tcPr>
        <w:shd w:val="clear" w:color="auto" w:fill="B8CCE4" w:themeFill="accent1" w:themeFillTint="66"/>
      </w:tcPr>
    </w:tblStylePr>
    <w:tblStylePr w:type="band1Horz">
      <w:tcPr>
        <w:shd w:val="clear" w:color="auto" w:fill="A7C0DE" w:themeFill="accent1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5">
    <w:name w:val="Colorful Shading Accent 2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cPr>
        <w:shd w:val="clear" w:color="auto" w:fill="E5B8B7" w:themeFill="accent2" w:themeFillTint="66"/>
      </w:tcPr>
    </w:tblStylePr>
    <w:tblStylePr w:type="band1Horz">
      <w:tcPr>
        <w:shd w:val="clear" w:color="auto" w:fill="DFA7A6" w:themeFill="accent2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6">
    <w:name w:val="Colorful Shading Accent 3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cPr>
        <w:shd w:val="clear" w:color="auto" w:fill="D6E3BC" w:themeFill="accent3" w:themeFillTint="66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47">
    <w:name w:val="Colorful Shading Accent 4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4C3A62" w:themeFill="accent4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4C3A62" w:themeFill="accent4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A62" w:themeFill="accent4" w:themeFillShade="99"/>
      </w:tcPr>
    </w:tblStylePr>
    <w:tblStylePr w:type="band1Vert">
      <w:tcPr>
        <w:shd w:val="clear" w:color="auto" w:fill="CCC0D9" w:themeFill="accent4" w:themeFillTint="66"/>
      </w:tcPr>
    </w:tblStylePr>
    <w:tblStylePr w:type="band1Horz">
      <w:tcPr>
        <w:shd w:val="clear" w:color="auto" w:fill="BFB1D0" w:themeFill="accent4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8">
    <w:name w:val="Colorful Shading Accent 5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cPr>
        <w:shd w:val="clear" w:color="auto" w:fill="B6DDE8" w:themeFill="accent5" w:themeFillTint="66"/>
      </w:tcPr>
    </w:tblStylePr>
    <w:tblStylePr w:type="band1Horz">
      <w:tcPr>
        <w:shd w:val="clear" w:color="auto" w:fill="A5D5E2" w:themeFill="accent5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49">
    <w:name w:val="Colorful Shading Accent 6"/>
    <w:basedOn w:val="12"/>
    <w:uiPriority w:val="71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single" w:color="FFFFFF" w:themeColor="background1" w:sz="6" w:space="0"/>
        </w:tcBorders>
        <w:shd w:val="clear" w:color="auto" w:fill="B65607" w:themeFill="accent6" w:themeFillShade="99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single" w:sz="4" w:space="0"/>
          <w:insideV w:val="nil"/>
        </w:tcBorders>
        <w:shd w:val="clear" w:color="auto" w:fill="B65607" w:themeFill="accent6" w:themeFillShade="99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7" w:themeFill="accent6" w:themeFillShade="99"/>
      </w:tcPr>
    </w:tblStylePr>
    <w:tblStylePr w:type="band1Vert">
      <w:tcPr>
        <w:shd w:val="clear" w:color="auto" w:fill="FBD4B4" w:themeFill="accent6" w:themeFillTint="66"/>
      </w:tcPr>
    </w:tblStylePr>
    <w:tblStylePr w:type="band1Horz">
      <w:tcPr>
        <w:shd w:val="clear" w:color="auto" w:fill="FBCAA2" w:themeFill="accent6" w:themeFillTint="7F"/>
      </w:tcPr>
    </w:tblStylePr>
    <w:tblStylePr w:type="neCell">
      <w:rPr>
        <w:color w:val="000000" w:themeColor="text1"/>
        <w14:textFill>
          <w14:solidFill>
            <w14:schemeClr w14:val="tx1"/>
          </w14:solidFill>
        </w14:textFill>
      </w:rPr>
    </w:tblStylePr>
    <w:tblStylePr w:type="nwCell">
      <w:rPr>
        <w:color w:val="000000" w:themeColor="text1"/>
        <w14:textFill>
          <w14:solidFill>
            <w14:schemeClr w14:val="tx1"/>
          </w14:solidFill>
        </w14:textFill>
      </w:rPr>
    </w:tblStylePr>
  </w:style>
  <w:style w:type="table" w:styleId="150">
    <w:name w:val="Colorful List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E5E5" w:themeFill="tex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FBFBF" w:themeFill="text1" w:themeFillTint="3F"/>
      </w:tcPr>
    </w:tblStylePr>
    <w:tblStylePr w:type="band1Horz">
      <w:tcPr>
        <w:shd w:val="clear" w:color="auto" w:fill="CCCCCC" w:themeFill="text1" w:themeFillTint="33"/>
      </w:tcPr>
    </w:tblStylePr>
  </w:style>
  <w:style w:type="table" w:styleId="151">
    <w:name w:val="Colorful List Accent 1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cPr>
        <w:shd w:val="clear" w:color="auto" w:fill="DBE5F1" w:themeFill="accent1" w:themeFillTint="33"/>
      </w:tcPr>
    </w:tblStylePr>
  </w:style>
  <w:style w:type="table" w:styleId="152">
    <w:name w:val="Colorful List Accent 2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val="9F3B38" w:themeColor="accent2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3" w:themeFill="accent2" w:themeFillTint="3F"/>
      </w:tcPr>
    </w:tblStylePr>
    <w:tblStylePr w:type="band1Horz">
      <w:tcPr>
        <w:shd w:val="clear" w:color="auto" w:fill="F2DBDB" w:themeFill="accent2" w:themeFillTint="33"/>
      </w:tcPr>
    </w:tblStylePr>
  </w:style>
  <w:style w:type="table" w:styleId="153">
    <w:name w:val="Colorful List Accent 3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val="664F83" w:themeColor="accent4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cPr>
        <w:shd w:val="clear" w:color="auto" w:fill="EAF1DD" w:themeFill="accent3" w:themeFillTint="33"/>
      </w:tcPr>
    </w:tblStylePr>
  </w:style>
  <w:style w:type="table" w:styleId="154">
    <w:name w:val="Colorful List Accent 4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5" w:themeFill="accent4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val="7E9D40" w:themeColor="accent3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cPr>
        <w:shd w:val="clear" w:color="auto" w:fill="E5DFEC" w:themeFill="accent4" w:themeFillTint="33"/>
      </w:tcPr>
    </w:tblStylePr>
  </w:style>
  <w:style w:type="table" w:styleId="155">
    <w:name w:val="Colorful List Accent 5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F3730A" w:themeFill="accent6" w:themeFillShade="CC"/>
      </w:tcPr>
    </w:tblStylePr>
    <w:tblStylePr w:type="lastRow">
      <w:rPr>
        <w:b/>
        <w:bCs/>
        <w:color w:val="F3740B" w:themeColor="accent6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0" w:themeFill="accent5" w:themeFillTint="3F"/>
      </w:tcPr>
    </w:tblStylePr>
    <w:tblStylePr w:type="band1Horz">
      <w:tcPr>
        <w:shd w:val="clear" w:color="auto" w:fill="DAEEF3" w:themeFill="accent5" w:themeFillTint="33"/>
      </w:tcPr>
    </w:tblStylePr>
  </w:style>
  <w:style w:type="table" w:styleId="156">
    <w:name w:val="Colorful List Accent 6"/>
    <w:basedOn w:val="12"/>
    <w:uiPriority w:val="72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  <w14:textFill>
          <w14:solidFill>
            <w14:schemeClr w14:val="bg1"/>
          </w14:solidFill>
        </w14:textFill>
      </w:rPr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val="358EA6" w:themeColor="accent5" w:themeShade="CC"/>
      </w:rPr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5D1" w:themeFill="accent6" w:themeFillTint="3F"/>
      </w:tcPr>
    </w:tblStylePr>
    <w:tblStylePr w:type="band1Horz">
      <w:tcPr>
        <w:shd w:val="clear" w:color="auto" w:fill="FDE9D9" w:themeFill="accent6" w:themeFillTint="33"/>
      </w:tcPr>
    </w:tblStylePr>
  </w:style>
  <w:style w:type="table" w:styleId="157">
    <w:name w:val="Colorful Grid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999999" w:themeFill="tex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000000" w:themeFill="text1" w:themeFillShade="BF"/>
      </w:tcPr>
    </w:tblStylePr>
    <w:tblStylePr w:type="band1Vert">
      <w:tcPr>
        <w:shd w:val="clear" w:color="auto" w:fill="7F7F7F" w:themeFill="text1" w:themeFillTint="7F"/>
      </w:tcPr>
    </w:tblStylePr>
    <w:tblStylePr w:type="band1Horz">
      <w:tcPr>
        <w:shd w:val="clear" w:color="auto" w:fill="7F7F7F" w:themeFill="text1" w:themeFillTint="7F"/>
      </w:tcPr>
    </w:tblStylePr>
  </w:style>
  <w:style w:type="table" w:styleId="158">
    <w:name w:val="Colorful Grid Accent 1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8CCE4" w:themeFill="accent1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66091" w:themeFill="accent1" w:themeFillShade="BF"/>
      </w:tcPr>
    </w:tblStylePr>
    <w:tblStylePr w:type="band1Vert">
      <w:tcPr>
        <w:shd w:val="clear" w:color="auto" w:fill="A7C0DE" w:themeFill="accent1" w:themeFillTint="7F"/>
      </w:tcPr>
    </w:tblStylePr>
    <w:tblStylePr w:type="band1Horz">
      <w:tcPr>
        <w:shd w:val="clear" w:color="auto" w:fill="A7C0DE" w:themeFill="accent1" w:themeFillTint="7F"/>
      </w:tcPr>
    </w:tblStylePr>
  </w:style>
  <w:style w:type="table" w:styleId="159">
    <w:name w:val="Colorful Grid Accent 2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E5B8B7" w:themeFill="accent2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943734" w:themeFill="accent2" w:themeFillShade="BF"/>
      </w:tcPr>
    </w:tblStylePr>
    <w:tblStylePr w:type="band1Vert">
      <w:tcPr>
        <w:shd w:val="clear" w:color="auto" w:fill="DFA7A6" w:themeFill="accent2" w:themeFillTint="7F"/>
      </w:tcPr>
    </w:tblStylePr>
    <w:tblStylePr w:type="band1Horz">
      <w:tcPr>
        <w:shd w:val="clear" w:color="auto" w:fill="DFA7A6" w:themeFill="accent2" w:themeFillTint="7F"/>
      </w:tcPr>
    </w:tblStylePr>
  </w:style>
  <w:style w:type="table" w:styleId="160">
    <w:name w:val="Colorful Grid Accent 3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D6E3BC" w:themeFill="accent3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76923C" w:themeFill="accent3" w:themeFillShade="BF"/>
      </w:tcPr>
    </w:tblStylePr>
    <w:tblStylePr w:type="band1Vert">
      <w:tcPr>
        <w:shd w:val="clear" w:color="auto" w:fill="CDDDAC" w:themeFill="accent3" w:themeFillTint="7F"/>
      </w:tcPr>
    </w:tblStylePr>
    <w:tblStylePr w:type="band1Horz">
      <w:tcPr>
        <w:shd w:val="clear" w:color="auto" w:fill="CDDDAC" w:themeFill="accent3" w:themeFillTint="7F"/>
      </w:tcPr>
    </w:tblStylePr>
  </w:style>
  <w:style w:type="table" w:styleId="161">
    <w:name w:val="Colorful Grid Accent 4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CCC0D9" w:themeFill="accent4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5F497A" w:themeFill="accent4" w:themeFillShade="BF"/>
      </w:tcPr>
    </w:tblStylePr>
    <w:tblStylePr w:type="band1Vert">
      <w:tcPr>
        <w:shd w:val="clear" w:color="auto" w:fill="BFB1D0" w:themeFill="accent4" w:themeFillTint="7F"/>
      </w:tcPr>
    </w:tblStylePr>
    <w:tblStylePr w:type="band1Horz">
      <w:tcPr>
        <w:shd w:val="clear" w:color="auto" w:fill="BFB1D0" w:themeFill="accent4" w:themeFillTint="7F"/>
      </w:tcPr>
    </w:tblStylePr>
  </w:style>
  <w:style w:type="table" w:styleId="162">
    <w:name w:val="Colorful Grid Accent 5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B6DDE8" w:themeFill="accent5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31849B" w:themeFill="accent5" w:themeFillShade="BF"/>
      </w:tcPr>
    </w:tblStylePr>
    <w:tblStylePr w:type="band1Vert">
      <w:tcPr>
        <w:shd w:val="clear" w:color="auto" w:fill="A5D5E2" w:themeFill="accent5" w:themeFillTint="7F"/>
      </w:tcPr>
    </w:tblStylePr>
    <w:tblStylePr w:type="band1Horz">
      <w:tcPr>
        <w:shd w:val="clear" w:color="auto" w:fill="A5D5E2" w:themeFill="accent5" w:themeFillTint="7F"/>
      </w:tcPr>
    </w:tblStylePr>
  </w:style>
  <w:style w:type="table" w:styleId="163">
    <w:name w:val="Colorful Grid Accent 6"/>
    <w:basedOn w:val="12"/>
    <w:uiPriority w:val="73"/>
    <w:pPr>
      <w:spacing w:after="0" w:line="240" w:lineRule="auto"/>
    </w:pPr>
    <w:rPr>
      <w:color w:val="000000" w:themeColor="text1"/>
      <w14:textFill>
        <w14:solidFill>
          <w14:schemeClr w14:val="tx1"/>
        </w14:solidFill>
      </w14:textFill>
    </w:rPr>
    <w:tblPr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  <w14:textFill>
          <w14:solidFill>
            <w14:schemeClr w14:val="tx1"/>
          </w14:solidFill>
        </w14:textFill>
      </w:rPr>
      <w:tcPr>
        <w:shd w:val="clear" w:color="auto" w:fill="FBD4B4" w:themeFill="accent6" w:themeFillTint="66"/>
      </w:tcPr>
    </w:tblStylePr>
    <w:tblStylePr w:type="fir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lastCol">
      <w:rPr>
        <w:color w:val="FFFFFF" w:themeColor="background1"/>
        <w14:textFill>
          <w14:solidFill>
            <w14:schemeClr w14:val="bg1"/>
          </w14:solidFill>
        </w14:textFill>
      </w:rPr>
      <w:tcPr>
        <w:shd w:val="clear" w:color="auto" w:fill="E36C09" w:themeFill="accent6" w:themeFillShade="BF"/>
      </w:tcPr>
    </w:tblStylePr>
    <w:tblStylePr w:type="band1Vert">
      <w:tcPr>
        <w:shd w:val="clear" w:color="auto" w:fill="FBCAA2" w:themeFill="accent6" w:themeFillTint="7F"/>
      </w:tcPr>
    </w:tblStylePr>
    <w:tblStylePr w:type="band1Horz">
      <w:tcPr>
        <w:shd w:val="clear" w:color="auto" w:fill="FBCAA2" w:themeFill="accent6" w:themeFillTint="7F"/>
      </w:tcPr>
    </w:tblStylePr>
  </w:style>
</w:style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fontTable" Target="fontTable.xml"/><Relationship Id="rId7" Type="http://schemas.openxmlformats.org/officeDocument/2006/relationships/customXml" Target="../customXml/item1.xml"/><Relationship Id="rId6" Type="http://schemas.openxmlformats.org/officeDocument/2006/relationships/numbering" Target="numbering.xml"/><Relationship Id="rId5" Type="http://schemas.openxmlformats.org/officeDocument/2006/relationships/theme" Target="theme/theme1.xml"/><Relationship Id="rId4" Type="http://schemas.openxmlformats.org/officeDocument/2006/relationships/endnotes" Target="endnotes.xml"/><Relationship Id="rId3" Type="http://schemas.openxmlformats.org/officeDocument/2006/relationships/footnotes" Target="footnotes.xml"/><Relationship Id="rId2" Type="http://schemas.openxmlformats.org/officeDocument/2006/relationships/settings" Target="settings.xml"/><Relationship Id="rId1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/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Pages>3</Pages>
  <Words>0</Words>
  <Characters>0</Characters>
  <Lines>0</Lines>
  <Paragraphs>0</Paragraphs>
  <TotalTime>2</TotalTime>
  <ScaleCrop>false</ScaleCrop>
  <LinksUpToDate>false</LinksUpToDate>
  <CharactersWithSpaces>0</CharactersWithSpaces>
  <Application>WPS Office_12.2.0.23149_F1E327BC-269C-435d-A152-05C5408002CA</Application>
  <DocSecurity>0</DocSecurity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python-docx</dc:creator>
  <dc:description>generated by python-docx</dc:description>
  <cp:lastModifiedBy>lalej</cp:lastModifiedBy>
  <dcterms:modified xsi:type="dcterms:W3CDTF">2025-11-08T19:10:08Z</dcterms:modified>
  <cp:revision>1</cp:revision>
</cp:coreProperties>
</file>

<file path=docProps/custom.xml><?xml version="1.0" encoding="utf-8"?>
<Properties xmlns="http://schemas.openxmlformats.org/officeDocument/2006/custom-properties" xmlns:vt="http://schemas.openxmlformats.org/officeDocument/2006/docPropsVTypes">
  <property fmtid="{D5CDD505-2E9C-101B-9397-08002B2CF9AE}" pid="2" name="KSOProductBuildVer">
    <vt:lpwstr>3082-12.2.0.23149</vt:lpwstr>
  </property>
  <property fmtid="{D5CDD505-2E9C-101B-9397-08002B2CF9AE}" pid="3" name="ICV">
    <vt:lpwstr>9443382CD3E74F249FE8304006BF1C3B_13</vt:lpwstr>
  </property>
</Properties>
</file>